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F6155">
      <w:pPr>
        <w:spacing w:after="0"/>
        <w:ind w:left="-270" w:right="-439"/>
        <w:jc w:val="cente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pPr>
      <w: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t>LORETO GIRLS 2025 PREDICTION</w:t>
      </w:r>
    </w:p>
    <w:p w14:paraId="4AD5E09B">
      <w:pPr>
        <w:spacing w:after="0"/>
        <w:jc w:val="cente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pPr>
      <w:r>
        <w:drawing>
          <wp:anchor distT="0" distB="0" distL="114300" distR="114300" simplePos="0" relativeHeight="251683840" behindDoc="0" locked="0" layoutInCell="1" allowOverlap="1">
            <wp:simplePos x="0" y="0"/>
            <wp:positionH relativeFrom="margin">
              <wp:align>right</wp:align>
            </wp:positionH>
            <wp:positionV relativeFrom="paragraph">
              <wp:posOffset>11430</wp:posOffset>
            </wp:positionV>
            <wp:extent cx="776605" cy="655320"/>
            <wp:effectExtent l="0" t="0" r="4445" b="11430"/>
            <wp:wrapNone/>
            <wp:docPr id="14467" name="Picture 14467"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 name="Picture 14467"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drawing>
          <wp:anchor distT="0" distB="0" distL="114300" distR="114300" simplePos="0" relativeHeight="251682816" behindDoc="0" locked="0" layoutInCell="1" allowOverlap="1">
            <wp:simplePos x="0" y="0"/>
            <wp:positionH relativeFrom="margin">
              <wp:align>left</wp:align>
            </wp:positionH>
            <wp:positionV relativeFrom="paragraph">
              <wp:posOffset>10160</wp:posOffset>
            </wp:positionV>
            <wp:extent cx="776605" cy="655320"/>
            <wp:effectExtent l="0" t="0" r="4445" b="11430"/>
            <wp:wrapNone/>
            <wp:docPr id="14468" name="Picture 14468"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 name="Picture 14468"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t>(EXPECTED KCSE EXAM)</w:t>
      </w:r>
    </w:p>
    <w:p w14:paraId="6AA819C5">
      <w:pPr>
        <w:spacing w:line="360" w:lineRule="auto"/>
        <w:rPr>
          <w:rFonts w:ascii="Times New Roman" w:hAnsi="Times New Roman" w:cs="Times New Roman"/>
          <w:b/>
          <w:sz w:val="28"/>
        </w:rPr>
      </w:pPr>
      <w:r>
        <w:rPr>
          <w:rFonts w:ascii="Times New Roman" w:hAnsi="Times New Roman" w:cs="Times New Roman"/>
          <w:b/>
          <w:sz w:val="28"/>
        </w:rPr>
        <w:t xml:space="preserve">   NAME……………………………………………………………………………………….</w:t>
      </w:r>
    </w:p>
    <w:p w14:paraId="4DF17B39">
      <w:pPr>
        <w:spacing w:line="360" w:lineRule="auto"/>
        <w:rPr>
          <w:rFonts w:ascii="Times New Roman" w:hAnsi="Times New Roman" w:cs="Times New Roman"/>
          <w:b/>
          <w:sz w:val="28"/>
        </w:rPr>
      </w:pPr>
      <w:r>
        <w:rPr>
          <w:rFonts w:ascii="Times New Roman" w:hAnsi="Times New Roman" w:cs="Times New Roman"/>
          <w:b/>
          <w:sz w:val="28"/>
        </w:rPr>
        <w:t>SCHOOL…………………………………………..  INDEX NO………………………….</w:t>
      </w:r>
    </w:p>
    <w:p w14:paraId="44111FAF">
      <w:pPr>
        <w:spacing w:line="360" w:lineRule="auto"/>
        <w:rPr>
          <w:rFonts w:ascii="Times New Roman" w:hAnsi="Times New Roman" w:cs="Times New Roman"/>
          <w:b/>
          <w:sz w:val="28"/>
        </w:rPr>
      </w:pPr>
      <w:r>
        <w:rPr>
          <w:rFonts w:ascii="Times New Roman" w:hAnsi="Times New Roman" w:cs="Times New Roman"/>
          <w:b/>
          <w:sz w:val="28"/>
        </w:rPr>
        <w:t xml:space="preserve">SIGN………………………………………………... </w:t>
      </w:r>
    </w:p>
    <w:p w14:paraId="6263A0F0">
      <w:pPr>
        <w:spacing w:after="0" w:line="360" w:lineRule="auto"/>
        <w:ind w:left="-90" w:right="-216" w:hanging="90"/>
        <w:jc w:val="center"/>
        <w:rPr>
          <w:rFonts w:ascii="Times New Roman" w:hAnsi="Times New Roman" w:eastAsia="Times New Roman"/>
          <w:b/>
          <w:i/>
          <w:sz w:val="36"/>
          <w:szCs w:val="24"/>
        </w:rPr>
      </w:pPr>
    </w:p>
    <w:p w14:paraId="2F142577">
      <w:pPr>
        <w:spacing w:after="0"/>
        <w:ind w:left="-90" w:right="-216" w:hanging="90"/>
        <w:jc w:val="center"/>
        <w:rPr>
          <w:rFonts w:ascii="Times New Roman" w:hAnsi="Times New Roman" w:cs="Times New Roman"/>
          <w:b/>
          <w:sz w:val="28"/>
          <w:szCs w:val="26"/>
        </w:rPr>
      </w:pPr>
      <w:r>
        <w:rPr>
          <w:rFonts w:ascii="Times New Roman" w:hAnsi="Times New Roman" w:cs="Times New Roman"/>
          <w:b/>
          <w:sz w:val="28"/>
          <w:szCs w:val="26"/>
        </w:rPr>
        <w:t>121/1</w:t>
      </w:r>
    </w:p>
    <w:p w14:paraId="46EA8EE0">
      <w:pPr>
        <w:spacing w:after="0"/>
        <w:ind w:left="-90" w:right="-216" w:hanging="90"/>
        <w:jc w:val="center"/>
        <w:rPr>
          <w:rFonts w:ascii="Times New Roman" w:hAnsi="Times New Roman" w:eastAsia="Times New Roman" w:cs="Times New Roman"/>
          <w:b/>
          <w:sz w:val="56"/>
          <w:szCs w:val="26"/>
        </w:rPr>
      </w:pPr>
      <w:r>
        <w:rPr>
          <w:rFonts w:ascii="Times New Roman" w:hAnsi="Times New Roman" w:cs="Times New Roman"/>
          <w:b/>
          <w:sz w:val="56"/>
          <w:szCs w:val="26"/>
        </w:rPr>
        <w:t>MATHEMATICS</w:t>
      </w:r>
    </w:p>
    <w:p w14:paraId="2F77FC6C">
      <w:pPr>
        <w:spacing w:after="0"/>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Paper 1</w:t>
      </w:r>
    </w:p>
    <w:p w14:paraId="291B74EE">
      <w:pPr>
        <w:spacing w:after="0"/>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½ HOURS</w:t>
      </w:r>
    </w:p>
    <w:p w14:paraId="212ABEEA">
      <w:pPr>
        <w:spacing w:after="0" w:line="360" w:lineRule="auto"/>
        <w:ind w:left="-90" w:right="-216" w:hanging="90"/>
        <w:jc w:val="both"/>
        <w:rPr>
          <w:rFonts w:ascii="Times New Roman" w:hAnsi="Times New Roman" w:eastAsia="Times New Roman" w:cs="Times New Roman"/>
          <w:b/>
          <w:sz w:val="26"/>
          <w:szCs w:val="26"/>
          <w:u w:val="single"/>
        </w:rPr>
      </w:pPr>
      <w:r>
        <w:rPr>
          <w:rFonts w:ascii="Times New Roman" w:hAnsi="Times New Roman" w:eastAsia="Times New Roman" w:cs="Times New Roman"/>
          <w:b/>
          <w:sz w:val="26"/>
          <w:szCs w:val="26"/>
          <w:u w:val="single"/>
        </w:rPr>
        <w:t>INSTRUCTIONS TO THE CANDIDATES</w:t>
      </w:r>
    </w:p>
    <w:p w14:paraId="7FEACCE1">
      <w:pPr>
        <w:numPr>
          <w:ilvl w:val="0"/>
          <w:numId w:val="1"/>
        </w:numPr>
        <w:spacing w:after="0"/>
        <w:ind w:left="-90" w:right="-216" w:hanging="18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This paper contains two sections; </w:t>
      </w:r>
      <w:r>
        <w:rPr>
          <w:rFonts w:ascii="Times New Roman" w:hAnsi="Times New Roman" w:eastAsia="Times New Roman" w:cs="Times New Roman"/>
          <w:b/>
          <w:i/>
          <w:sz w:val="26"/>
          <w:szCs w:val="26"/>
        </w:rPr>
        <w:t xml:space="preserve">Section </w:t>
      </w:r>
      <w:r>
        <w:rPr>
          <w:rFonts w:ascii="Times New Roman" w:hAnsi="Times New Roman" w:eastAsia="Times New Roman" w:cs="Times New Roman"/>
          <w:i/>
          <w:sz w:val="26"/>
          <w:szCs w:val="26"/>
        </w:rPr>
        <w:t xml:space="preserve">I and </w:t>
      </w:r>
      <w:r>
        <w:rPr>
          <w:rFonts w:ascii="Times New Roman" w:hAnsi="Times New Roman" w:eastAsia="Times New Roman" w:cs="Times New Roman"/>
          <w:b/>
          <w:i/>
          <w:sz w:val="26"/>
          <w:szCs w:val="26"/>
        </w:rPr>
        <w:t>Section II</w:t>
      </w:r>
      <w:r>
        <w:rPr>
          <w:rFonts w:ascii="Times New Roman" w:hAnsi="Times New Roman" w:eastAsia="Times New Roman" w:cs="Times New Roman"/>
          <w:i/>
          <w:sz w:val="26"/>
          <w:szCs w:val="26"/>
        </w:rPr>
        <w:t>.</w:t>
      </w:r>
    </w:p>
    <w:p w14:paraId="6DC2C494">
      <w:pPr>
        <w:numPr>
          <w:ilvl w:val="0"/>
          <w:numId w:val="1"/>
        </w:numPr>
        <w:spacing w:after="0"/>
        <w:ind w:left="-90" w:right="-216" w:hanging="180"/>
        <w:jc w:val="both"/>
        <w:rPr>
          <w:rFonts w:ascii="Times New Roman" w:hAnsi="Times New Roman" w:eastAsia="Times New Roman" w:cs="Times New Roman"/>
          <w:b/>
          <w:i/>
          <w:sz w:val="26"/>
          <w:szCs w:val="26"/>
        </w:rPr>
      </w:pPr>
      <w:r>
        <w:rPr>
          <w:rFonts w:ascii="Times New Roman" w:hAnsi="Times New Roman" w:eastAsia="Times New Roman" w:cs="Times New Roman"/>
          <w:i/>
          <w:sz w:val="26"/>
          <w:szCs w:val="26"/>
        </w:rPr>
        <w:t xml:space="preserve">Answer all the questions in </w:t>
      </w:r>
      <w:r>
        <w:rPr>
          <w:rFonts w:ascii="Times New Roman" w:hAnsi="Times New Roman" w:eastAsia="Times New Roman" w:cs="Times New Roman"/>
          <w:b/>
          <w:i/>
          <w:sz w:val="26"/>
          <w:szCs w:val="26"/>
        </w:rPr>
        <w:t>section I</w:t>
      </w:r>
      <w:r>
        <w:rPr>
          <w:rFonts w:ascii="Times New Roman" w:hAnsi="Times New Roman" w:eastAsia="Times New Roman" w:cs="Times New Roman"/>
          <w:i/>
          <w:sz w:val="26"/>
          <w:szCs w:val="26"/>
        </w:rPr>
        <w:t xml:space="preserve"> and only </w:t>
      </w:r>
      <w:r>
        <w:rPr>
          <w:rFonts w:ascii="Times New Roman" w:hAnsi="Times New Roman" w:eastAsia="Times New Roman" w:cs="Times New Roman"/>
          <w:b/>
          <w:i/>
          <w:sz w:val="26"/>
          <w:szCs w:val="26"/>
        </w:rPr>
        <w:t>five</w:t>
      </w:r>
      <w:r>
        <w:rPr>
          <w:rFonts w:ascii="Times New Roman" w:hAnsi="Times New Roman" w:eastAsia="Times New Roman" w:cs="Times New Roman"/>
          <w:i/>
          <w:sz w:val="26"/>
          <w:szCs w:val="26"/>
        </w:rPr>
        <w:t xml:space="preserve"> questions from </w:t>
      </w:r>
      <w:r>
        <w:rPr>
          <w:rFonts w:ascii="Times New Roman" w:hAnsi="Times New Roman" w:eastAsia="Times New Roman" w:cs="Times New Roman"/>
          <w:b/>
          <w:i/>
          <w:sz w:val="26"/>
          <w:szCs w:val="26"/>
        </w:rPr>
        <w:t>Section II.</w:t>
      </w:r>
    </w:p>
    <w:p w14:paraId="63FC50E2">
      <w:pPr>
        <w:numPr>
          <w:ilvl w:val="0"/>
          <w:numId w:val="1"/>
        </w:numPr>
        <w:spacing w:after="0"/>
        <w:ind w:left="-90" w:right="-216" w:hanging="18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All workings and answers must be written on the question paper in the spaces provided below each question.</w:t>
      </w:r>
    </w:p>
    <w:p w14:paraId="61B7D653">
      <w:pPr>
        <w:numPr>
          <w:ilvl w:val="0"/>
          <w:numId w:val="1"/>
        </w:numPr>
        <w:spacing w:after="0"/>
        <w:ind w:left="-90" w:right="-216" w:hanging="18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Non programmable silent electronic calculators and KNEC Mathematical tables may be used </w:t>
      </w:r>
      <w:r>
        <w:rPr>
          <w:rFonts w:ascii="Times New Roman" w:hAnsi="Times New Roman" w:eastAsia="Times New Roman" w:cs="Times New Roman"/>
          <w:b/>
          <w:i/>
          <w:sz w:val="26"/>
          <w:szCs w:val="26"/>
        </w:rPr>
        <w:t>EXCEP</w:t>
      </w:r>
      <w:r>
        <w:rPr>
          <w:rFonts w:ascii="Times New Roman" w:hAnsi="Times New Roman" w:eastAsia="Times New Roman" w:cs="Times New Roman"/>
          <w:i/>
          <w:sz w:val="26"/>
          <w:szCs w:val="26"/>
        </w:rPr>
        <w:t>T where stated otherwise.</w:t>
      </w:r>
    </w:p>
    <w:p w14:paraId="64A62164">
      <w:pPr>
        <w:numPr>
          <w:ilvl w:val="0"/>
          <w:numId w:val="1"/>
        </w:numPr>
        <w:spacing w:after="0"/>
        <w:ind w:left="-90" w:right="-216" w:hanging="18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Show all the steps in your calculations, giving your answers at each stage in the spaces below each question. </w:t>
      </w:r>
    </w:p>
    <w:p w14:paraId="7EB9E743">
      <w:pPr>
        <w:spacing w:after="0" w:line="360" w:lineRule="auto"/>
        <w:ind w:left="-90" w:right="-216" w:hanging="90"/>
        <w:rPr>
          <w:rFonts w:ascii="Times New Roman" w:hAnsi="Times New Roman" w:eastAsia="Times New Roman" w:cs="Times New Roman"/>
          <w:b/>
          <w:sz w:val="26"/>
          <w:szCs w:val="26"/>
        </w:rPr>
      </w:pPr>
    </w:p>
    <w:p w14:paraId="63D7923D">
      <w:p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b/>
          <w:sz w:val="26"/>
          <w:szCs w:val="26"/>
        </w:rPr>
        <w:t>FOR EXAMINER’S USE ONLY</w:t>
      </w:r>
    </w:p>
    <w:p w14:paraId="6012084C">
      <w:pPr>
        <w:spacing w:after="0" w:line="360" w:lineRule="auto"/>
        <w:ind w:left="-90" w:right="-216" w:hanging="90"/>
        <w:jc w:val="both"/>
        <w:rPr>
          <w:rFonts w:ascii="Times New Roman" w:hAnsi="Times New Roman" w:eastAsia="Times New Roman" w:cs="Times New Roman"/>
          <w:b/>
          <w:sz w:val="26"/>
          <w:szCs w:val="26"/>
          <w:u w:val="single"/>
        </w:rPr>
      </w:pPr>
      <w:r>
        <w:rPr>
          <w:rFonts w:ascii="Times New Roman" w:hAnsi="Times New Roman" w:eastAsia="Times New Roman" w:cs="Times New Roman"/>
          <w:b/>
          <w:sz w:val="26"/>
          <w:szCs w:val="26"/>
          <w:u w:val="single"/>
        </w:rPr>
        <w:t>Section 1</w:t>
      </w:r>
    </w:p>
    <w:tbl>
      <w:tblPr>
        <w:tblStyle w:val="27"/>
        <w:tblW w:w="10743" w:type="dxa"/>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1018"/>
        <w:gridCol w:w="558"/>
        <w:gridCol w:w="558"/>
        <w:gridCol w:w="558"/>
        <w:gridCol w:w="558"/>
        <w:gridCol w:w="558"/>
        <w:gridCol w:w="558"/>
        <w:gridCol w:w="558"/>
        <w:gridCol w:w="558"/>
        <w:gridCol w:w="558"/>
        <w:gridCol w:w="574"/>
        <w:gridCol w:w="574"/>
        <w:gridCol w:w="574"/>
        <w:gridCol w:w="574"/>
        <w:gridCol w:w="574"/>
        <w:gridCol w:w="574"/>
        <w:gridCol w:w="574"/>
        <w:gridCol w:w="685"/>
      </w:tblGrid>
      <w:tr w14:paraId="18EE4C2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1018" w:type="dxa"/>
          </w:tcPr>
          <w:p w14:paraId="2ED53928">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Question</w:t>
            </w:r>
          </w:p>
        </w:tc>
        <w:tc>
          <w:tcPr>
            <w:tcW w:w="558" w:type="dxa"/>
          </w:tcPr>
          <w:p w14:paraId="44FE7C70">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w:t>
            </w:r>
          </w:p>
        </w:tc>
        <w:tc>
          <w:tcPr>
            <w:tcW w:w="558" w:type="dxa"/>
          </w:tcPr>
          <w:p w14:paraId="71F8A469">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w:t>
            </w:r>
          </w:p>
        </w:tc>
        <w:tc>
          <w:tcPr>
            <w:tcW w:w="558" w:type="dxa"/>
          </w:tcPr>
          <w:p w14:paraId="6AC8342C">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3</w:t>
            </w:r>
          </w:p>
        </w:tc>
        <w:tc>
          <w:tcPr>
            <w:tcW w:w="558" w:type="dxa"/>
          </w:tcPr>
          <w:p w14:paraId="1D8668B5">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4</w:t>
            </w:r>
          </w:p>
        </w:tc>
        <w:tc>
          <w:tcPr>
            <w:tcW w:w="558" w:type="dxa"/>
          </w:tcPr>
          <w:p w14:paraId="486BB0CF">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5</w:t>
            </w:r>
          </w:p>
        </w:tc>
        <w:tc>
          <w:tcPr>
            <w:tcW w:w="558" w:type="dxa"/>
          </w:tcPr>
          <w:p w14:paraId="666AD2DC">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6</w:t>
            </w:r>
          </w:p>
        </w:tc>
        <w:tc>
          <w:tcPr>
            <w:tcW w:w="558" w:type="dxa"/>
          </w:tcPr>
          <w:p w14:paraId="2B281DB6">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7</w:t>
            </w:r>
          </w:p>
        </w:tc>
        <w:tc>
          <w:tcPr>
            <w:tcW w:w="558" w:type="dxa"/>
          </w:tcPr>
          <w:p w14:paraId="3D089626">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8</w:t>
            </w:r>
          </w:p>
        </w:tc>
        <w:tc>
          <w:tcPr>
            <w:tcW w:w="558" w:type="dxa"/>
          </w:tcPr>
          <w:p w14:paraId="0D751124">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9</w:t>
            </w:r>
          </w:p>
        </w:tc>
        <w:tc>
          <w:tcPr>
            <w:tcW w:w="574" w:type="dxa"/>
          </w:tcPr>
          <w:p w14:paraId="5F1F43AE">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10</w:t>
            </w:r>
          </w:p>
        </w:tc>
        <w:tc>
          <w:tcPr>
            <w:tcW w:w="574" w:type="dxa"/>
          </w:tcPr>
          <w:p w14:paraId="4D744D7E">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11</w:t>
            </w:r>
          </w:p>
        </w:tc>
        <w:tc>
          <w:tcPr>
            <w:tcW w:w="574" w:type="dxa"/>
          </w:tcPr>
          <w:p w14:paraId="01CDA81B">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12</w:t>
            </w:r>
          </w:p>
        </w:tc>
        <w:tc>
          <w:tcPr>
            <w:tcW w:w="574" w:type="dxa"/>
          </w:tcPr>
          <w:p w14:paraId="49B6B24E">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13</w:t>
            </w:r>
          </w:p>
        </w:tc>
        <w:tc>
          <w:tcPr>
            <w:tcW w:w="574" w:type="dxa"/>
          </w:tcPr>
          <w:p w14:paraId="00E33169">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14</w:t>
            </w:r>
          </w:p>
        </w:tc>
        <w:tc>
          <w:tcPr>
            <w:tcW w:w="574" w:type="dxa"/>
          </w:tcPr>
          <w:p w14:paraId="26EB2FCF">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15</w:t>
            </w:r>
          </w:p>
        </w:tc>
        <w:tc>
          <w:tcPr>
            <w:tcW w:w="574" w:type="dxa"/>
          </w:tcPr>
          <w:p w14:paraId="2795E78D">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16</w:t>
            </w:r>
          </w:p>
        </w:tc>
        <w:tc>
          <w:tcPr>
            <w:tcW w:w="685" w:type="dxa"/>
          </w:tcPr>
          <w:p w14:paraId="3CE0D8EA">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Total</w:t>
            </w:r>
          </w:p>
        </w:tc>
      </w:tr>
      <w:tr w14:paraId="61492D0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422" w:hRule="atLeast"/>
          <w:jc w:val="center"/>
        </w:trPr>
        <w:tc>
          <w:tcPr>
            <w:tcW w:w="1018" w:type="dxa"/>
          </w:tcPr>
          <w:p w14:paraId="08ED67AB">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Marks</w:t>
            </w:r>
          </w:p>
        </w:tc>
        <w:tc>
          <w:tcPr>
            <w:tcW w:w="558" w:type="dxa"/>
          </w:tcPr>
          <w:p w14:paraId="16AEAE44">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46602172">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70EFFBD6">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419D3063">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46561251">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6F098AC9">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5C1E274C">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0BD66634">
            <w:pPr>
              <w:spacing w:after="0" w:line="360" w:lineRule="auto"/>
              <w:ind w:left="-90" w:right="-216" w:hanging="90"/>
              <w:jc w:val="center"/>
              <w:rPr>
                <w:rFonts w:ascii="Times New Roman" w:hAnsi="Times New Roman" w:eastAsia="Times New Roman" w:cs="Times New Roman"/>
                <w:sz w:val="26"/>
                <w:szCs w:val="26"/>
                <w:lang w:eastAsia="zh-CN"/>
              </w:rPr>
            </w:pPr>
          </w:p>
        </w:tc>
        <w:tc>
          <w:tcPr>
            <w:tcW w:w="558" w:type="dxa"/>
          </w:tcPr>
          <w:p w14:paraId="3B1B9954">
            <w:pPr>
              <w:spacing w:after="0" w:line="360" w:lineRule="auto"/>
              <w:ind w:left="-90" w:right="-216" w:hanging="90"/>
              <w:jc w:val="center"/>
              <w:rPr>
                <w:rFonts w:ascii="Times New Roman" w:hAnsi="Times New Roman" w:eastAsia="Times New Roman" w:cs="Times New Roman"/>
                <w:sz w:val="26"/>
                <w:szCs w:val="26"/>
                <w:lang w:eastAsia="zh-CN"/>
              </w:rPr>
            </w:pPr>
          </w:p>
        </w:tc>
        <w:tc>
          <w:tcPr>
            <w:tcW w:w="574" w:type="dxa"/>
          </w:tcPr>
          <w:p w14:paraId="2CD60D73">
            <w:pPr>
              <w:spacing w:after="0" w:line="360" w:lineRule="auto"/>
              <w:ind w:left="-90" w:right="-216" w:hanging="90"/>
              <w:jc w:val="center"/>
              <w:rPr>
                <w:rFonts w:ascii="Times New Roman" w:hAnsi="Times New Roman" w:eastAsia="Times New Roman" w:cs="Times New Roman"/>
                <w:sz w:val="26"/>
                <w:szCs w:val="26"/>
                <w:lang w:eastAsia="zh-CN"/>
              </w:rPr>
            </w:pPr>
          </w:p>
        </w:tc>
        <w:tc>
          <w:tcPr>
            <w:tcW w:w="574" w:type="dxa"/>
          </w:tcPr>
          <w:p w14:paraId="2ACEB7C4">
            <w:pPr>
              <w:spacing w:after="0" w:line="360" w:lineRule="auto"/>
              <w:ind w:left="-90" w:right="-216" w:hanging="90"/>
              <w:jc w:val="center"/>
              <w:rPr>
                <w:rFonts w:ascii="Times New Roman" w:hAnsi="Times New Roman" w:eastAsia="Times New Roman" w:cs="Times New Roman"/>
                <w:sz w:val="26"/>
                <w:szCs w:val="26"/>
                <w:lang w:eastAsia="zh-CN"/>
              </w:rPr>
            </w:pPr>
          </w:p>
        </w:tc>
        <w:tc>
          <w:tcPr>
            <w:tcW w:w="574" w:type="dxa"/>
          </w:tcPr>
          <w:p w14:paraId="576C9C83">
            <w:pPr>
              <w:spacing w:after="0" w:line="360" w:lineRule="auto"/>
              <w:ind w:left="-90" w:right="-216" w:hanging="90"/>
              <w:jc w:val="center"/>
              <w:rPr>
                <w:rFonts w:ascii="Times New Roman" w:hAnsi="Times New Roman" w:eastAsia="Times New Roman" w:cs="Times New Roman"/>
                <w:sz w:val="26"/>
                <w:szCs w:val="26"/>
                <w:lang w:eastAsia="zh-CN"/>
              </w:rPr>
            </w:pPr>
          </w:p>
        </w:tc>
        <w:tc>
          <w:tcPr>
            <w:tcW w:w="574" w:type="dxa"/>
          </w:tcPr>
          <w:p w14:paraId="7CBD4446">
            <w:pPr>
              <w:spacing w:after="0" w:line="360" w:lineRule="auto"/>
              <w:ind w:left="-90" w:right="-216" w:hanging="90"/>
              <w:jc w:val="center"/>
              <w:rPr>
                <w:rFonts w:ascii="Times New Roman" w:hAnsi="Times New Roman" w:eastAsia="Times New Roman" w:cs="Times New Roman"/>
                <w:sz w:val="26"/>
                <w:szCs w:val="26"/>
                <w:lang w:eastAsia="zh-CN"/>
              </w:rPr>
            </w:pPr>
          </w:p>
        </w:tc>
        <w:tc>
          <w:tcPr>
            <w:tcW w:w="574" w:type="dxa"/>
          </w:tcPr>
          <w:p w14:paraId="03F126D9">
            <w:pPr>
              <w:spacing w:after="0" w:line="360" w:lineRule="auto"/>
              <w:ind w:left="-90" w:right="-216" w:hanging="90"/>
              <w:jc w:val="center"/>
              <w:rPr>
                <w:rFonts w:ascii="Times New Roman" w:hAnsi="Times New Roman" w:eastAsia="Times New Roman" w:cs="Times New Roman"/>
                <w:sz w:val="26"/>
                <w:szCs w:val="26"/>
                <w:lang w:eastAsia="zh-CN"/>
              </w:rPr>
            </w:pPr>
          </w:p>
        </w:tc>
        <w:tc>
          <w:tcPr>
            <w:tcW w:w="574" w:type="dxa"/>
          </w:tcPr>
          <w:p w14:paraId="556BF838">
            <w:pPr>
              <w:spacing w:after="0" w:line="360" w:lineRule="auto"/>
              <w:ind w:left="-90" w:right="-216" w:hanging="90"/>
              <w:jc w:val="center"/>
              <w:rPr>
                <w:rFonts w:ascii="Times New Roman" w:hAnsi="Times New Roman" w:eastAsia="Times New Roman" w:cs="Times New Roman"/>
                <w:sz w:val="26"/>
                <w:szCs w:val="26"/>
                <w:lang w:eastAsia="zh-CN"/>
              </w:rPr>
            </w:pPr>
          </w:p>
        </w:tc>
        <w:tc>
          <w:tcPr>
            <w:tcW w:w="574" w:type="dxa"/>
          </w:tcPr>
          <w:p w14:paraId="2A1E6EB0">
            <w:pPr>
              <w:spacing w:after="0" w:line="360" w:lineRule="auto"/>
              <w:ind w:left="-90" w:right="-216" w:hanging="90"/>
              <w:jc w:val="center"/>
              <w:rPr>
                <w:rFonts w:ascii="Times New Roman" w:hAnsi="Times New Roman" w:eastAsia="Times New Roman" w:cs="Times New Roman"/>
                <w:sz w:val="26"/>
                <w:szCs w:val="26"/>
                <w:lang w:eastAsia="zh-CN"/>
              </w:rPr>
            </w:pPr>
          </w:p>
        </w:tc>
        <w:tc>
          <w:tcPr>
            <w:tcW w:w="685" w:type="dxa"/>
          </w:tcPr>
          <w:p w14:paraId="6C891074">
            <w:pPr>
              <w:spacing w:after="0" w:line="360" w:lineRule="auto"/>
              <w:ind w:left="-90" w:right="-216" w:hanging="90"/>
              <w:jc w:val="center"/>
              <w:rPr>
                <w:rFonts w:ascii="Times New Roman" w:hAnsi="Times New Roman" w:eastAsia="Times New Roman" w:cs="Times New Roman"/>
                <w:sz w:val="26"/>
                <w:szCs w:val="26"/>
                <w:lang w:eastAsia="zh-CN"/>
              </w:rPr>
            </w:pPr>
          </w:p>
        </w:tc>
      </w:tr>
    </w:tbl>
    <w:p w14:paraId="4F5114D2">
      <w:pPr>
        <w:spacing w:after="0" w:line="240" w:lineRule="auto"/>
        <w:ind w:right="-216"/>
        <w:rPr>
          <w:rFonts w:ascii="Times New Roman" w:hAnsi="Times New Roman" w:eastAsia="Times New Roman" w:cs="Times New Roman"/>
          <w:b/>
          <w:sz w:val="20"/>
          <w:szCs w:val="26"/>
          <w:u w:val="single"/>
        </w:rPr>
      </w:pPr>
    </w:p>
    <w:p w14:paraId="7498ADBA">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sz w:val="26"/>
          <w:szCs w:val="26"/>
          <w:lang w:val="en-GB" w:eastAsia="en-GB"/>
        </w:rPr>
        <mc:AlternateContent>
          <mc:Choice Requires="wps">
            <w:drawing>
              <wp:anchor distT="0" distB="0" distL="114300" distR="114300" simplePos="0" relativeHeight="251680768" behindDoc="0" locked="0" layoutInCell="1" allowOverlap="1">
                <wp:simplePos x="0" y="0"/>
                <wp:positionH relativeFrom="column">
                  <wp:posOffset>5311140</wp:posOffset>
                </wp:positionH>
                <wp:positionV relativeFrom="paragraph">
                  <wp:posOffset>74930</wp:posOffset>
                </wp:positionV>
                <wp:extent cx="1379220" cy="861060"/>
                <wp:effectExtent l="9525" t="9525" r="20955" b="24765"/>
                <wp:wrapNone/>
                <wp:docPr id="4737" name="Oval 4737"/>
                <wp:cNvGraphicFramePr/>
                <a:graphic xmlns:a="http://schemas.openxmlformats.org/drawingml/2006/main">
                  <a:graphicData uri="http://schemas.microsoft.com/office/word/2010/wordprocessingShape">
                    <wps:wsp>
                      <wps:cNvSpPr/>
                      <wps:spPr>
                        <a:xfrm>
                          <a:off x="0" y="0"/>
                          <a:ext cx="1379220" cy="861060"/>
                        </a:xfrm>
                        <a:prstGeom prst="ellips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18.2pt;margin-top:5.9pt;height:67.8pt;width:108.6pt;z-index:251680768;v-text-anchor:middle;mso-width-relative:page;mso-height-relative:page;" filled="f" stroked="t" coordsize="21600,21600" o:gfxdata="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e8bltoAAAALAQAADwAAAAAAAAABACAAAAAi&#10;AAAAZHJzL2Rvd25yZXYueG1sUEsBAhQAFAAAAAgAh07iQPxNnz56AgAAGQUAAA4AAAAAAAAAAQAg&#10;AAAAKQEAAGRycy9lMm9Eb2MueG1sUEsFBgAAAAAGAAYAWQEAABUGAAAAAA==&#10;">
                <v:fill on="f" focussize="0,0"/>
                <v:stroke weight="1.5pt" color="#000000 [3200]" joinstyle="round"/>
                <v:imagedata o:title=""/>
                <o:lock v:ext="edit" aspectratio="f"/>
              </v:shape>
            </w:pict>
          </mc:Fallback>
        </mc:AlternateContent>
      </w:r>
      <w:r>
        <w:rPr>
          <w:rFonts w:ascii="Times New Roman" w:hAnsi="Times New Roman" w:eastAsia="Times New Roman" w:cs="Times New Roman"/>
          <w:b/>
          <w:sz w:val="26"/>
          <w:szCs w:val="26"/>
          <w:u w:val="single"/>
        </w:rPr>
        <w:t>Section 1I</w:t>
      </w:r>
    </w:p>
    <w:tbl>
      <w:tblPr>
        <w:tblStyle w:val="27"/>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1018"/>
        <w:gridCol w:w="566"/>
        <w:gridCol w:w="566"/>
        <w:gridCol w:w="566"/>
        <w:gridCol w:w="566"/>
        <w:gridCol w:w="567"/>
        <w:gridCol w:w="567"/>
        <w:gridCol w:w="568"/>
        <w:gridCol w:w="568"/>
        <w:gridCol w:w="1181"/>
      </w:tblGrid>
      <w:tr w14:paraId="0300EE6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0" w:hRule="atLeast"/>
        </w:trPr>
        <w:tc>
          <w:tcPr>
            <w:tcW w:w="1018" w:type="dxa"/>
          </w:tcPr>
          <w:p w14:paraId="204DB8ED">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Question</w:t>
            </w:r>
          </w:p>
        </w:tc>
        <w:tc>
          <w:tcPr>
            <w:tcW w:w="566" w:type="dxa"/>
          </w:tcPr>
          <w:p w14:paraId="60BC156B">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17</w:t>
            </w:r>
          </w:p>
        </w:tc>
        <w:tc>
          <w:tcPr>
            <w:tcW w:w="566" w:type="dxa"/>
          </w:tcPr>
          <w:p w14:paraId="2A8E81FD">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18</w:t>
            </w:r>
          </w:p>
        </w:tc>
        <w:tc>
          <w:tcPr>
            <w:tcW w:w="566" w:type="dxa"/>
          </w:tcPr>
          <w:p w14:paraId="381D91C4">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19</w:t>
            </w:r>
          </w:p>
        </w:tc>
        <w:tc>
          <w:tcPr>
            <w:tcW w:w="566" w:type="dxa"/>
          </w:tcPr>
          <w:p w14:paraId="616DD149">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20</w:t>
            </w:r>
          </w:p>
        </w:tc>
        <w:tc>
          <w:tcPr>
            <w:tcW w:w="567" w:type="dxa"/>
          </w:tcPr>
          <w:p w14:paraId="4D02C97E">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21</w:t>
            </w:r>
          </w:p>
        </w:tc>
        <w:tc>
          <w:tcPr>
            <w:tcW w:w="567" w:type="dxa"/>
          </w:tcPr>
          <w:p w14:paraId="7EF8B6CB">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22</w:t>
            </w:r>
          </w:p>
        </w:tc>
        <w:tc>
          <w:tcPr>
            <w:tcW w:w="568" w:type="dxa"/>
          </w:tcPr>
          <w:p w14:paraId="268989A7">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23</w:t>
            </w:r>
          </w:p>
        </w:tc>
        <w:tc>
          <w:tcPr>
            <w:tcW w:w="568" w:type="dxa"/>
          </w:tcPr>
          <w:p w14:paraId="0572818C">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24</w:t>
            </w:r>
          </w:p>
        </w:tc>
        <w:tc>
          <w:tcPr>
            <w:tcW w:w="1181" w:type="dxa"/>
          </w:tcPr>
          <w:p w14:paraId="14E07BFA">
            <w:pPr>
              <w:spacing w:after="0" w:line="360" w:lineRule="auto"/>
              <w:ind w:left="-90" w:right="-216" w:hanging="90"/>
              <w:jc w:val="center"/>
              <w:rPr>
                <w:rFonts w:ascii="Times New Roman" w:hAnsi="Times New Roman" w:eastAsia="Times New Roman" w:cs="Times New Roman"/>
                <w:b/>
                <w:sz w:val="26"/>
                <w:szCs w:val="26"/>
                <w:lang w:eastAsia="zh-CN"/>
              </w:rPr>
            </w:pPr>
            <w:r>
              <w:rPr>
                <w:rFonts w:ascii="Times New Roman" w:hAnsi="Times New Roman" w:eastAsia="Times New Roman" w:cs="Times New Roman"/>
                <w:b/>
                <w:sz w:val="26"/>
                <w:szCs w:val="26"/>
                <w:lang w:eastAsia="zh-CN"/>
              </w:rPr>
              <w:t>Total</w:t>
            </w:r>
          </w:p>
        </w:tc>
      </w:tr>
      <w:tr w14:paraId="537AA6A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503" w:hRule="atLeast"/>
        </w:trPr>
        <w:tc>
          <w:tcPr>
            <w:tcW w:w="1018" w:type="dxa"/>
          </w:tcPr>
          <w:p w14:paraId="55C7A5CF">
            <w:pPr>
              <w:spacing w:after="0" w:line="360" w:lineRule="auto"/>
              <w:ind w:left="-90" w:right="-216" w:hanging="90"/>
              <w:jc w:val="center"/>
              <w:rPr>
                <w:rFonts w:ascii="Times New Roman" w:hAnsi="Times New Roman" w:eastAsia="Times New Roman" w:cs="Times New Roman"/>
                <w:sz w:val="26"/>
                <w:szCs w:val="26"/>
                <w:lang w:eastAsia="zh-CN"/>
              </w:rPr>
            </w:pPr>
            <w:r>
              <w:rPr>
                <w:rFonts w:ascii="Times New Roman" w:hAnsi="Times New Roman" w:eastAsia="Times New Roman" w:cs="Times New Roman"/>
                <w:sz w:val="26"/>
                <w:szCs w:val="26"/>
                <w:lang w:eastAsia="zh-CN"/>
              </w:rPr>
              <w:t>Marks</w:t>
            </w:r>
          </w:p>
        </w:tc>
        <w:tc>
          <w:tcPr>
            <w:tcW w:w="566" w:type="dxa"/>
          </w:tcPr>
          <w:p w14:paraId="6730EAB7">
            <w:pPr>
              <w:spacing w:after="0" w:line="360" w:lineRule="auto"/>
              <w:ind w:left="-90" w:right="-216" w:hanging="90"/>
              <w:jc w:val="center"/>
              <w:rPr>
                <w:rFonts w:ascii="Times New Roman" w:hAnsi="Times New Roman" w:eastAsia="Times New Roman" w:cs="Times New Roman"/>
                <w:sz w:val="26"/>
                <w:szCs w:val="26"/>
                <w:lang w:eastAsia="zh-CN"/>
              </w:rPr>
            </w:pPr>
          </w:p>
        </w:tc>
        <w:tc>
          <w:tcPr>
            <w:tcW w:w="566" w:type="dxa"/>
          </w:tcPr>
          <w:p w14:paraId="5AA94A44">
            <w:pPr>
              <w:spacing w:after="0" w:line="360" w:lineRule="auto"/>
              <w:ind w:left="-90" w:right="-216" w:hanging="90"/>
              <w:jc w:val="center"/>
              <w:rPr>
                <w:rFonts w:ascii="Times New Roman" w:hAnsi="Times New Roman" w:eastAsia="Times New Roman" w:cs="Times New Roman"/>
                <w:sz w:val="26"/>
                <w:szCs w:val="26"/>
                <w:lang w:eastAsia="zh-CN"/>
              </w:rPr>
            </w:pPr>
          </w:p>
        </w:tc>
        <w:tc>
          <w:tcPr>
            <w:tcW w:w="566" w:type="dxa"/>
          </w:tcPr>
          <w:p w14:paraId="2B93001A">
            <w:pPr>
              <w:spacing w:after="0" w:line="360" w:lineRule="auto"/>
              <w:ind w:left="-90" w:right="-216" w:hanging="90"/>
              <w:jc w:val="center"/>
              <w:rPr>
                <w:rFonts w:ascii="Times New Roman" w:hAnsi="Times New Roman" w:eastAsia="Times New Roman" w:cs="Times New Roman"/>
                <w:sz w:val="26"/>
                <w:szCs w:val="26"/>
                <w:lang w:eastAsia="zh-CN"/>
              </w:rPr>
            </w:pPr>
          </w:p>
        </w:tc>
        <w:tc>
          <w:tcPr>
            <w:tcW w:w="566" w:type="dxa"/>
          </w:tcPr>
          <w:p w14:paraId="4177A06A">
            <w:pPr>
              <w:spacing w:after="0" w:line="360" w:lineRule="auto"/>
              <w:ind w:left="-90" w:right="-216" w:hanging="90"/>
              <w:jc w:val="center"/>
              <w:rPr>
                <w:rFonts w:ascii="Times New Roman" w:hAnsi="Times New Roman" w:eastAsia="Times New Roman" w:cs="Times New Roman"/>
                <w:sz w:val="26"/>
                <w:szCs w:val="26"/>
                <w:lang w:eastAsia="zh-CN"/>
              </w:rPr>
            </w:pPr>
          </w:p>
        </w:tc>
        <w:tc>
          <w:tcPr>
            <w:tcW w:w="567" w:type="dxa"/>
          </w:tcPr>
          <w:p w14:paraId="2551DA7A">
            <w:pPr>
              <w:spacing w:after="0" w:line="360" w:lineRule="auto"/>
              <w:ind w:left="-90" w:right="-216" w:hanging="90"/>
              <w:jc w:val="center"/>
              <w:rPr>
                <w:rFonts w:ascii="Times New Roman" w:hAnsi="Times New Roman" w:eastAsia="Times New Roman" w:cs="Times New Roman"/>
                <w:sz w:val="26"/>
                <w:szCs w:val="26"/>
                <w:lang w:eastAsia="zh-CN"/>
              </w:rPr>
            </w:pPr>
          </w:p>
        </w:tc>
        <w:tc>
          <w:tcPr>
            <w:tcW w:w="567" w:type="dxa"/>
          </w:tcPr>
          <w:p w14:paraId="5037373D">
            <w:pPr>
              <w:spacing w:after="0" w:line="360" w:lineRule="auto"/>
              <w:ind w:left="-90" w:right="-216" w:hanging="90"/>
              <w:jc w:val="center"/>
              <w:rPr>
                <w:rFonts w:ascii="Times New Roman" w:hAnsi="Times New Roman" w:eastAsia="Times New Roman" w:cs="Times New Roman"/>
                <w:sz w:val="26"/>
                <w:szCs w:val="26"/>
                <w:lang w:eastAsia="zh-CN"/>
              </w:rPr>
            </w:pPr>
          </w:p>
        </w:tc>
        <w:tc>
          <w:tcPr>
            <w:tcW w:w="568" w:type="dxa"/>
          </w:tcPr>
          <w:p w14:paraId="714EEC7C">
            <w:pPr>
              <w:spacing w:after="0" w:line="360" w:lineRule="auto"/>
              <w:ind w:left="-90" w:right="-216" w:hanging="90"/>
              <w:jc w:val="center"/>
              <w:rPr>
                <w:rFonts w:ascii="Times New Roman" w:hAnsi="Times New Roman" w:eastAsia="Times New Roman" w:cs="Times New Roman"/>
                <w:sz w:val="26"/>
                <w:szCs w:val="26"/>
                <w:lang w:eastAsia="zh-CN"/>
              </w:rPr>
            </w:pPr>
          </w:p>
        </w:tc>
        <w:tc>
          <w:tcPr>
            <w:tcW w:w="568" w:type="dxa"/>
          </w:tcPr>
          <w:p w14:paraId="7BD33C44">
            <w:pPr>
              <w:spacing w:after="0" w:line="360" w:lineRule="auto"/>
              <w:ind w:left="-90" w:right="-216" w:hanging="90"/>
              <w:jc w:val="center"/>
              <w:rPr>
                <w:rFonts w:ascii="Times New Roman" w:hAnsi="Times New Roman" w:eastAsia="Times New Roman" w:cs="Times New Roman"/>
                <w:sz w:val="26"/>
                <w:szCs w:val="26"/>
                <w:lang w:eastAsia="zh-CN"/>
              </w:rPr>
            </w:pPr>
          </w:p>
        </w:tc>
        <w:tc>
          <w:tcPr>
            <w:tcW w:w="1181" w:type="dxa"/>
          </w:tcPr>
          <w:p w14:paraId="71BBFA35">
            <w:pPr>
              <w:spacing w:after="0" w:line="360" w:lineRule="auto"/>
              <w:ind w:left="-90" w:right="-216" w:hanging="90"/>
              <w:jc w:val="center"/>
              <w:rPr>
                <w:rFonts w:ascii="Times New Roman" w:hAnsi="Times New Roman" w:eastAsia="Times New Roman" w:cs="Times New Roman"/>
                <w:sz w:val="26"/>
                <w:szCs w:val="26"/>
                <w:lang w:eastAsia="zh-CN"/>
              </w:rPr>
            </w:pPr>
          </w:p>
        </w:tc>
      </w:tr>
    </w:tbl>
    <w:p w14:paraId="235962EA">
      <w:pPr>
        <w:spacing w:after="0" w:line="360" w:lineRule="auto"/>
        <w:ind w:left="-90" w:right="-216" w:hanging="90"/>
        <w:rPr>
          <w:rFonts w:ascii="Times New Roman" w:hAnsi="Times New Roman" w:eastAsia="Times New Roman" w:cs="Times New Roman"/>
          <w:sz w:val="26"/>
          <w:szCs w:val="26"/>
        </w:rPr>
      </w:pPr>
    </w:p>
    <w:p w14:paraId="5F5B36B9">
      <w:pPr>
        <w:pStyle w:val="53"/>
        <w:widowControl/>
        <w:spacing w:line="360" w:lineRule="auto"/>
        <w:ind w:left="-90" w:right="-216" w:hanging="90"/>
        <w:jc w:val="center"/>
        <w:rPr>
          <w:b/>
          <w:bCs/>
          <w:sz w:val="26"/>
          <w:szCs w:val="26"/>
          <w:u w:val="single"/>
        </w:rPr>
      </w:pPr>
      <w:r>
        <w:rPr>
          <w:b/>
          <w:bCs/>
          <w:sz w:val="26"/>
          <w:szCs w:val="26"/>
          <w:u w:val="single"/>
        </w:rPr>
        <w:t>SECTION I (50MKS)</w:t>
      </w:r>
    </w:p>
    <w:p w14:paraId="494F4F9E">
      <w:pPr>
        <w:pStyle w:val="53"/>
        <w:widowControl/>
        <w:numPr>
          <w:ilvl w:val="0"/>
          <w:numId w:val="2"/>
        </w:numPr>
        <w:spacing w:line="360" w:lineRule="auto"/>
        <w:ind w:left="-90" w:right="-216" w:hanging="90"/>
        <w:rPr>
          <w:sz w:val="26"/>
          <w:szCs w:val="26"/>
        </w:rPr>
      </w:pPr>
      <w:r>
        <w:rPr>
          <w:sz w:val="26"/>
          <w:szCs w:val="26"/>
        </w:rPr>
        <w:t xml:space="preserve">A rally car travelled for 2 hours 40 minutes at an average speed of 120km/h. the car consumes an average of 1 litre of fuel for every 4 kilometers. A litre of fuel costs Ksh.59. Calculate the amount of money spent on fuel.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(3mks)</w:t>
      </w:r>
      <w:r>
        <w:rPr>
          <w:sz w:val="26"/>
          <w:szCs w:val="26"/>
        </w:rPr>
        <w:t xml:space="preserve"> </w:t>
      </w:r>
    </w:p>
    <w:p w14:paraId="02AE3645">
      <w:pPr>
        <w:pStyle w:val="53"/>
        <w:widowControl/>
        <w:spacing w:line="360" w:lineRule="auto"/>
        <w:ind w:left="-90" w:right="-216" w:hanging="90"/>
        <w:rPr>
          <w:sz w:val="26"/>
          <w:szCs w:val="26"/>
        </w:rPr>
      </w:pPr>
    </w:p>
    <w:p w14:paraId="7064AEAF">
      <w:pPr>
        <w:pStyle w:val="53"/>
        <w:widowControl/>
        <w:spacing w:line="360" w:lineRule="auto"/>
        <w:ind w:left="-90" w:right="-216" w:hanging="90"/>
        <w:rPr>
          <w:sz w:val="26"/>
          <w:szCs w:val="26"/>
        </w:rPr>
      </w:pPr>
    </w:p>
    <w:p w14:paraId="0D6E37C3">
      <w:pPr>
        <w:pStyle w:val="53"/>
        <w:widowControl/>
        <w:spacing w:line="360" w:lineRule="auto"/>
        <w:ind w:left="-90" w:right="-216" w:hanging="90"/>
        <w:rPr>
          <w:sz w:val="26"/>
          <w:szCs w:val="26"/>
        </w:rPr>
      </w:pPr>
    </w:p>
    <w:p w14:paraId="723F42D1">
      <w:pPr>
        <w:pStyle w:val="53"/>
        <w:widowControl/>
        <w:spacing w:line="360" w:lineRule="auto"/>
        <w:ind w:left="-90" w:right="-216" w:hanging="90"/>
        <w:rPr>
          <w:sz w:val="26"/>
          <w:szCs w:val="26"/>
        </w:rPr>
      </w:pPr>
    </w:p>
    <w:p w14:paraId="28F81823">
      <w:pPr>
        <w:pStyle w:val="53"/>
        <w:widowControl/>
        <w:spacing w:line="360" w:lineRule="auto"/>
        <w:ind w:left="-90" w:right="-216" w:hanging="90"/>
        <w:rPr>
          <w:sz w:val="26"/>
          <w:szCs w:val="26"/>
        </w:rPr>
      </w:pPr>
    </w:p>
    <w:p w14:paraId="77186E19">
      <w:pPr>
        <w:pStyle w:val="53"/>
        <w:widowControl/>
        <w:spacing w:line="360" w:lineRule="auto"/>
        <w:ind w:left="-90" w:right="-216" w:hanging="90"/>
        <w:rPr>
          <w:sz w:val="26"/>
          <w:szCs w:val="26"/>
        </w:rPr>
      </w:pPr>
    </w:p>
    <w:p w14:paraId="67C4EDF6">
      <w:pPr>
        <w:pStyle w:val="53"/>
        <w:widowControl/>
        <w:spacing w:line="360" w:lineRule="auto"/>
        <w:ind w:left="-90" w:right="-216" w:hanging="90"/>
        <w:rPr>
          <w:sz w:val="26"/>
          <w:szCs w:val="26"/>
        </w:rPr>
      </w:pPr>
    </w:p>
    <w:p w14:paraId="37D3B3D9">
      <w:pPr>
        <w:pStyle w:val="53"/>
        <w:widowControl/>
        <w:numPr>
          <w:ilvl w:val="0"/>
          <w:numId w:val="2"/>
        </w:numPr>
        <w:spacing w:line="360" w:lineRule="auto"/>
        <w:ind w:left="-90" w:right="-216" w:hanging="90"/>
        <w:rPr>
          <w:sz w:val="26"/>
          <w:szCs w:val="26"/>
        </w:rPr>
      </w:pPr>
      <w:r>
        <w:rPr>
          <w:rFonts w:eastAsia="SimSun"/>
          <w:sz w:val="26"/>
          <w:szCs w:val="26"/>
          <w:lang w:val="en-GB" w:eastAsia="en-GB"/>
        </w:rPr>
        <w:t>One interior angle of a polygon is equal to 80</w:t>
      </w:r>
      <w:r>
        <w:rPr>
          <w:rFonts w:eastAsia="SimSun"/>
          <w:sz w:val="26"/>
          <w:szCs w:val="26"/>
          <w:vertAlign w:val="superscript"/>
          <w:lang w:val="en-GB" w:eastAsia="en-GB"/>
        </w:rPr>
        <w:t xml:space="preserve">0 </w:t>
      </w:r>
      <w:r>
        <w:rPr>
          <w:rFonts w:eastAsia="SimSun"/>
          <w:sz w:val="26"/>
          <w:szCs w:val="26"/>
          <w:lang w:val="en-GB" w:eastAsia="en-GB"/>
        </w:rPr>
        <w:t xml:space="preserve">and each of the other interior angles are 128°. Find the number of sides of the polygon. </w:t>
      </w:r>
      <w:r>
        <w:rPr>
          <w:rFonts w:eastAsia="SimSun"/>
          <w:sz w:val="26"/>
          <w:szCs w:val="26"/>
          <w:lang w:val="en-GB" w:eastAsia="en-GB"/>
        </w:rPr>
        <w:tab/>
      </w:r>
      <w:r>
        <w:rPr>
          <w:rFonts w:eastAsia="SimSun"/>
          <w:sz w:val="26"/>
          <w:szCs w:val="26"/>
          <w:lang w:val="en-GB" w:eastAsia="en-GB"/>
        </w:rPr>
        <w:tab/>
      </w:r>
      <w:r>
        <w:rPr>
          <w:rFonts w:eastAsia="SimSun"/>
          <w:sz w:val="26"/>
          <w:szCs w:val="26"/>
          <w:lang w:val="en-GB" w:eastAsia="en-GB"/>
        </w:rPr>
        <w:tab/>
      </w:r>
      <w:r>
        <w:rPr>
          <w:rFonts w:eastAsia="SimSun"/>
          <w:sz w:val="26"/>
          <w:szCs w:val="26"/>
          <w:lang w:val="en-GB" w:eastAsia="en-GB"/>
        </w:rPr>
        <w:tab/>
      </w:r>
      <w:r>
        <w:rPr>
          <w:rFonts w:eastAsia="SimSun"/>
          <w:sz w:val="26"/>
          <w:szCs w:val="26"/>
          <w:lang w:val="en-GB" w:eastAsia="en-GB"/>
        </w:rPr>
        <w:tab/>
      </w:r>
      <w:r>
        <w:rPr>
          <w:rFonts w:eastAsia="SimSun"/>
          <w:sz w:val="26"/>
          <w:szCs w:val="26"/>
          <w:lang w:val="en-GB" w:eastAsia="en-GB"/>
        </w:rPr>
        <w:tab/>
      </w:r>
      <w:r>
        <w:rPr>
          <w:rFonts w:eastAsia="SimSun"/>
          <w:sz w:val="26"/>
          <w:szCs w:val="26"/>
          <w:lang w:val="en-GB" w:eastAsia="en-GB"/>
        </w:rPr>
        <w:tab/>
      </w:r>
      <w:r>
        <w:rPr>
          <w:rFonts w:eastAsia="SimSun"/>
          <w:sz w:val="26"/>
          <w:szCs w:val="26"/>
          <w:lang w:val="en-GB" w:eastAsia="en-GB"/>
        </w:rPr>
        <w:tab/>
      </w:r>
      <w:r>
        <w:rPr>
          <w:rFonts w:eastAsia="SimSun"/>
          <w:b/>
          <w:sz w:val="26"/>
          <w:szCs w:val="26"/>
          <w:lang w:val="en-GB" w:eastAsia="en-GB"/>
        </w:rPr>
        <w:t>(3mks)</w:t>
      </w:r>
    </w:p>
    <w:p w14:paraId="4FA75915">
      <w:pPr>
        <w:pStyle w:val="53"/>
        <w:widowControl/>
        <w:spacing w:line="360" w:lineRule="auto"/>
        <w:ind w:left="-90" w:right="-216" w:hanging="90"/>
        <w:rPr>
          <w:rFonts w:eastAsia="SimSun"/>
          <w:sz w:val="26"/>
          <w:szCs w:val="26"/>
          <w:lang w:val="en-GB" w:eastAsia="en-GB"/>
        </w:rPr>
      </w:pPr>
    </w:p>
    <w:p w14:paraId="62115EE2">
      <w:pPr>
        <w:pStyle w:val="53"/>
        <w:widowControl/>
        <w:spacing w:line="360" w:lineRule="auto"/>
        <w:ind w:left="-90" w:right="-216" w:hanging="90"/>
        <w:rPr>
          <w:rFonts w:eastAsia="SimSun"/>
          <w:sz w:val="26"/>
          <w:szCs w:val="26"/>
          <w:lang w:val="en-GB" w:eastAsia="en-GB"/>
        </w:rPr>
      </w:pPr>
    </w:p>
    <w:p w14:paraId="4F71DF4A">
      <w:pPr>
        <w:pStyle w:val="53"/>
        <w:widowControl/>
        <w:spacing w:line="360" w:lineRule="auto"/>
        <w:ind w:left="-90" w:right="-216" w:hanging="90"/>
        <w:rPr>
          <w:rFonts w:eastAsia="SimSun"/>
          <w:sz w:val="26"/>
          <w:szCs w:val="26"/>
          <w:lang w:val="en-GB" w:eastAsia="en-GB"/>
        </w:rPr>
      </w:pPr>
    </w:p>
    <w:p w14:paraId="12859C19">
      <w:pPr>
        <w:pStyle w:val="53"/>
        <w:widowControl/>
        <w:spacing w:line="360" w:lineRule="auto"/>
        <w:ind w:left="-90" w:right="-216" w:hanging="90"/>
        <w:rPr>
          <w:rFonts w:eastAsia="SimSun"/>
          <w:sz w:val="26"/>
          <w:szCs w:val="26"/>
          <w:lang w:val="en-GB" w:eastAsia="en-GB"/>
        </w:rPr>
      </w:pPr>
    </w:p>
    <w:p w14:paraId="52B2A6FB">
      <w:pPr>
        <w:pStyle w:val="53"/>
        <w:widowControl/>
        <w:spacing w:line="360" w:lineRule="auto"/>
        <w:ind w:left="-90" w:right="-216" w:hanging="90"/>
        <w:rPr>
          <w:rFonts w:eastAsia="SimSun"/>
          <w:sz w:val="26"/>
          <w:szCs w:val="26"/>
          <w:lang w:val="en-GB" w:eastAsia="en-GB"/>
        </w:rPr>
      </w:pPr>
    </w:p>
    <w:p w14:paraId="2AC21D6F">
      <w:pPr>
        <w:pStyle w:val="53"/>
        <w:widowControl/>
        <w:spacing w:line="360" w:lineRule="auto"/>
        <w:ind w:left="-90" w:right="-216" w:hanging="90"/>
        <w:rPr>
          <w:rFonts w:eastAsia="SimSun"/>
          <w:sz w:val="26"/>
          <w:szCs w:val="26"/>
          <w:lang w:val="en-GB" w:eastAsia="en-GB"/>
        </w:rPr>
      </w:pPr>
    </w:p>
    <w:p w14:paraId="73F0078F">
      <w:pPr>
        <w:pStyle w:val="23"/>
        <w:numPr>
          <w:ilvl w:val="0"/>
          <w:numId w:val="2"/>
        </w:numPr>
        <w:tabs>
          <w:tab w:val="left" w:pos="1335"/>
        </w:tabs>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(a) Using a pair of compasses and a ruler only construct a triangle ABC and such that </w:t>
      </w:r>
    </w:p>
    <w:p w14:paraId="5A5EE9CA">
      <w:pPr>
        <w:pStyle w:val="23"/>
        <w:tabs>
          <w:tab w:val="left" w:pos="1335"/>
        </w:tabs>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     AB= 4cm, BC =6cm and angle ABC=135</w:t>
      </w:r>
      <w:r>
        <w:rPr>
          <w:rFonts w:ascii="Times New Roman" w:hAnsi="Times New Roman" w:cs="Times New Roman"/>
          <w:sz w:val="26"/>
          <w:szCs w:val="26"/>
          <w:vertAlign w:val="superscript"/>
        </w:rPr>
        <w:t>o</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063BD981">
      <w:pPr>
        <w:pStyle w:val="23"/>
        <w:tabs>
          <w:tab w:val="left" w:pos="1335"/>
        </w:tabs>
        <w:spacing w:after="0" w:line="360" w:lineRule="auto"/>
        <w:ind w:left="-90" w:right="-216" w:hanging="90"/>
        <w:rPr>
          <w:rFonts w:ascii="Times New Roman" w:hAnsi="Times New Roman" w:cs="Times New Roman"/>
          <w:sz w:val="26"/>
          <w:szCs w:val="26"/>
        </w:rPr>
      </w:pPr>
    </w:p>
    <w:p w14:paraId="4113EBA7">
      <w:pPr>
        <w:pStyle w:val="23"/>
        <w:tabs>
          <w:tab w:val="left" w:pos="1335"/>
        </w:tabs>
        <w:spacing w:after="0" w:line="360" w:lineRule="auto"/>
        <w:ind w:left="-90" w:right="-216" w:hanging="90"/>
        <w:rPr>
          <w:rFonts w:ascii="Times New Roman" w:hAnsi="Times New Roman" w:cs="Times New Roman"/>
          <w:sz w:val="26"/>
          <w:szCs w:val="26"/>
        </w:rPr>
      </w:pPr>
    </w:p>
    <w:p w14:paraId="34442B94">
      <w:pPr>
        <w:pStyle w:val="23"/>
        <w:tabs>
          <w:tab w:val="left" w:pos="1335"/>
        </w:tabs>
        <w:spacing w:after="0" w:line="360" w:lineRule="auto"/>
        <w:ind w:left="-90" w:right="-216" w:hanging="90"/>
        <w:rPr>
          <w:rFonts w:ascii="Times New Roman" w:hAnsi="Times New Roman" w:cs="Times New Roman"/>
          <w:sz w:val="26"/>
          <w:szCs w:val="26"/>
        </w:rPr>
      </w:pPr>
    </w:p>
    <w:p w14:paraId="7CC7D2B8">
      <w:pPr>
        <w:spacing w:after="0" w:line="360" w:lineRule="auto"/>
        <w:ind w:left="-90" w:right="-216" w:hanging="90"/>
        <w:rPr>
          <w:rFonts w:ascii="Times New Roman" w:hAnsi="Times New Roman" w:cs="Times New Roman"/>
          <w:sz w:val="26"/>
          <w:szCs w:val="26"/>
        </w:rPr>
      </w:pPr>
    </w:p>
    <w:p w14:paraId="07EEBA3C">
      <w:pPr>
        <w:spacing w:after="0" w:line="360" w:lineRule="auto"/>
        <w:ind w:left="-90" w:right="-216" w:hanging="90"/>
        <w:rPr>
          <w:rFonts w:ascii="Times New Roman" w:hAnsi="Times New Roman" w:cs="Times New Roman"/>
          <w:sz w:val="26"/>
          <w:szCs w:val="26"/>
        </w:rPr>
      </w:pPr>
    </w:p>
    <w:p w14:paraId="18EBDC4D">
      <w:pPr>
        <w:spacing w:after="0" w:line="360" w:lineRule="auto"/>
        <w:ind w:left="-90" w:right="-216" w:hanging="90"/>
        <w:rPr>
          <w:rFonts w:ascii="Times New Roman" w:hAnsi="Times New Roman" w:cs="Times New Roman"/>
          <w:sz w:val="26"/>
          <w:szCs w:val="26"/>
        </w:rPr>
      </w:pPr>
    </w:p>
    <w:p w14:paraId="2B6F2867">
      <w:pPr>
        <w:spacing w:after="0" w:line="360" w:lineRule="auto"/>
        <w:ind w:left="-90" w:right="-216" w:hanging="90"/>
        <w:rPr>
          <w:rFonts w:ascii="Times New Roman" w:hAnsi="Times New Roman" w:cs="Times New Roman"/>
          <w:sz w:val="26"/>
          <w:szCs w:val="26"/>
        </w:rPr>
      </w:pPr>
    </w:p>
    <w:p w14:paraId="626DB442">
      <w:pPr>
        <w:spacing w:after="0" w:line="360" w:lineRule="auto"/>
        <w:ind w:left="-90" w:right="-216" w:hanging="90"/>
        <w:rPr>
          <w:rFonts w:ascii="Times New Roman" w:hAnsi="Times New Roman" w:cs="Times New Roman"/>
          <w:sz w:val="26"/>
          <w:szCs w:val="26"/>
        </w:rPr>
      </w:pPr>
    </w:p>
    <w:p w14:paraId="6C1D0DC9">
      <w:pPr>
        <w:spacing w:after="0" w:line="360" w:lineRule="auto"/>
        <w:ind w:left="-90" w:right="-216" w:hanging="90"/>
        <w:rPr>
          <w:rFonts w:ascii="Times New Roman" w:hAnsi="Times New Roman" w:cs="Times New Roman"/>
          <w:sz w:val="26"/>
          <w:szCs w:val="26"/>
        </w:rPr>
      </w:pPr>
    </w:p>
    <w:p w14:paraId="6796E1E7">
      <w:pPr>
        <w:spacing w:after="0" w:line="360" w:lineRule="auto"/>
        <w:ind w:left="-90" w:right="-216" w:hanging="90"/>
        <w:rPr>
          <w:rFonts w:ascii="Times New Roman" w:hAnsi="Times New Roman" w:cs="Times New Roman"/>
          <w:sz w:val="26"/>
          <w:szCs w:val="26"/>
        </w:rPr>
      </w:pPr>
    </w:p>
    <w:p w14:paraId="219CD185">
      <w:pPr>
        <w:spacing w:after="0" w:line="360" w:lineRule="auto"/>
        <w:ind w:left="-90" w:right="-216" w:hanging="90"/>
        <w:rPr>
          <w:rFonts w:ascii="Times New Roman" w:hAnsi="Times New Roman" w:cs="Times New Roman"/>
          <w:sz w:val="26"/>
          <w:szCs w:val="26"/>
        </w:rPr>
      </w:pPr>
    </w:p>
    <w:p w14:paraId="25A934B3">
      <w:pPr>
        <w:spacing w:after="0" w:line="360" w:lineRule="auto"/>
        <w:ind w:left="-90" w:right="-216" w:hanging="90"/>
        <w:rPr>
          <w:rFonts w:ascii="Times New Roman" w:hAnsi="Times New Roman" w:cs="Times New Roman"/>
          <w:sz w:val="26"/>
          <w:szCs w:val="26"/>
        </w:rPr>
      </w:pPr>
    </w:p>
    <w:p w14:paraId="67578001">
      <w:pPr>
        <w:spacing w:after="0" w:line="360" w:lineRule="auto"/>
        <w:ind w:left="-90" w:right="-216" w:hanging="90"/>
        <w:rPr>
          <w:rFonts w:ascii="Times New Roman" w:hAnsi="Times New Roman" w:cs="Times New Roman"/>
          <w:sz w:val="26"/>
          <w:szCs w:val="26"/>
        </w:rPr>
      </w:pPr>
    </w:p>
    <w:p w14:paraId="1FD7EB31">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(b) Construct the height of triangle ABC in (a) above taking AB as the base, hence</w:t>
      </w:r>
    </w:p>
    <w:p w14:paraId="39668B78">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      Calculate the area of triangle ABC.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2E015E2D">
      <w:pPr>
        <w:spacing w:after="0" w:line="360" w:lineRule="auto"/>
        <w:ind w:left="-90" w:right="-216" w:hanging="90"/>
        <w:rPr>
          <w:rFonts w:ascii="Times New Roman" w:hAnsi="Times New Roman" w:cs="Times New Roman"/>
          <w:sz w:val="26"/>
          <w:szCs w:val="26"/>
        </w:rPr>
      </w:pPr>
    </w:p>
    <w:p w14:paraId="0586A730">
      <w:pPr>
        <w:spacing w:after="0" w:line="360" w:lineRule="auto"/>
        <w:ind w:left="-90" w:right="-216" w:hanging="90"/>
        <w:rPr>
          <w:rFonts w:ascii="Times New Roman" w:hAnsi="Times New Roman" w:cs="Times New Roman"/>
          <w:sz w:val="26"/>
          <w:szCs w:val="26"/>
        </w:rPr>
      </w:pPr>
    </w:p>
    <w:p w14:paraId="686FA6DF">
      <w:pPr>
        <w:spacing w:after="0" w:line="360" w:lineRule="auto"/>
        <w:ind w:left="-90" w:right="-216" w:hanging="90"/>
        <w:rPr>
          <w:rFonts w:ascii="Times New Roman" w:hAnsi="Times New Roman" w:cs="Times New Roman"/>
          <w:sz w:val="26"/>
          <w:szCs w:val="26"/>
        </w:rPr>
      </w:pPr>
    </w:p>
    <w:p w14:paraId="2390013C">
      <w:pPr>
        <w:spacing w:after="0" w:line="360" w:lineRule="auto"/>
        <w:ind w:left="-90" w:right="-216" w:hanging="90"/>
        <w:rPr>
          <w:rFonts w:ascii="Times New Roman" w:hAnsi="Times New Roman" w:cs="Times New Roman"/>
          <w:sz w:val="26"/>
          <w:szCs w:val="26"/>
        </w:rPr>
      </w:pPr>
    </w:p>
    <w:p w14:paraId="44F89D9B">
      <w:pPr>
        <w:spacing w:after="0" w:line="360" w:lineRule="auto"/>
        <w:ind w:left="-90" w:right="-216" w:hanging="90"/>
        <w:rPr>
          <w:rFonts w:ascii="Times New Roman" w:hAnsi="Times New Roman" w:cs="Times New Roman"/>
          <w:sz w:val="26"/>
          <w:szCs w:val="26"/>
        </w:rPr>
      </w:pPr>
    </w:p>
    <w:p w14:paraId="10C30B2B">
      <w:pPr>
        <w:spacing w:after="0" w:line="360" w:lineRule="auto"/>
        <w:ind w:left="-90" w:right="-216" w:hanging="90"/>
        <w:rPr>
          <w:rFonts w:ascii="Times New Roman" w:hAnsi="Times New Roman" w:cs="Times New Roman"/>
          <w:sz w:val="26"/>
          <w:szCs w:val="26"/>
        </w:rPr>
      </w:pPr>
    </w:p>
    <w:p w14:paraId="25902B84">
      <w:pPr>
        <w:pStyle w:val="23"/>
        <w:numPr>
          <w:ilvl w:val="0"/>
          <w:numId w:val="2"/>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Solve the following inequalities and state the integral values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26E237F4">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2x – 2 ≤ 3x + 1 &lt;x + 11</w:t>
      </w:r>
    </w:p>
    <w:p w14:paraId="4F894CAE">
      <w:pPr>
        <w:spacing w:after="0" w:line="360" w:lineRule="auto"/>
        <w:ind w:left="-90" w:right="-216" w:hanging="90"/>
        <w:rPr>
          <w:rFonts w:ascii="Times New Roman" w:hAnsi="Times New Roman" w:eastAsia="Times New Roman" w:cs="Times New Roman"/>
          <w:sz w:val="26"/>
          <w:szCs w:val="26"/>
        </w:rPr>
      </w:pPr>
    </w:p>
    <w:p w14:paraId="7E76B9D7">
      <w:pPr>
        <w:spacing w:after="0" w:line="360" w:lineRule="auto"/>
        <w:ind w:left="-90" w:right="-216" w:hanging="90"/>
        <w:rPr>
          <w:rFonts w:ascii="Times New Roman" w:hAnsi="Times New Roman" w:eastAsia="Times New Roman" w:cs="Times New Roman"/>
          <w:sz w:val="26"/>
          <w:szCs w:val="26"/>
        </w:rPr>
      </w:pPr>
    </w:p>
    <w:p w14:paraId="2BC46E22">
      <w:pPr>
        <w:spacing w:after="0" w:line="360" w:lineRule="auto"/>
        <w:ind w:left="-90" w:right="-216" w:hanging="90"/>
        <w:rPr>
          <w:rFonts w:ascii="Times New Roman" w:hAnsi="Times New Roman" w:eastAsia="Times New Roman" w:cs="Times New Roman"/>
          <w:sz w:val="26"/>
          <w:szCs w:val="26"/>
        </w:rPr>
      </w:pPr>
    </w:p>
    <w:p w14:paraId="29C1E01A">
      <w:pPr>
        <w:spacing w:after="0" w:line="360" w:lineRule="auto"/>
        <w:ind w:left="-90" w:right="-216" w:hanging="90"/>
        <w:rPr>
          <w:rFonts w:ascii="Times New Roman" w:hAnsi="Times New Roman" w:eastAsia="Times New Roman" w:cs="Times New Roman"/>
          <w:sz w:val="26"/>
          <w:szCs w:val="26"/>
        </w:rPr>
      </w:pPr>
    </w:p>
    <w:p w14:paraId="0DBEFF71">
      <w:pPr>
        <w:spacing w:after="0" w:line="360" w:lineRule="auto"/>
        <w:ind w:left="-90" w:right="-216" w:hanging="90"/>
        <w:rPr>
          <w:rFonts w:ascii="Times New Roman" w:hAnsi="Times New Roman" w:eastAsia="Times New Roman" w:cs="Times New Roman"/>
          <w:sz w:val="26"/>
          <w:szCs w:val="26"/>
        </w:rPr>
      </w:pPr>
    </w:p>
    <w:p w14:paraId="2A3C94DD">
      <w:pPr>
        <w:spacing w:after="0" w:line="360" w:lineRule="auto"/>
        <w:ind w:left="-90" w:right="-216" w:hanging="90"/>
        <w:rPr>
          <w:rFonts w:ascii="Times New Roman" w:hAnsi="Times New Roman" w:eastAsia="Times New Roman" w:cs="Times New Roman"/>
          <w:sz w:val="26"/>
          <w:szCs w:val="26"/>
        </w:rPr>
      </w:pPr>
    </w:p>
    <w:p w14:paraId="1BF30E9A">
      <w:pPr>
        <w:spacing w:after="0" w:line="360" w:lineRule="auto"/>
        <w:ind w:left="-90" w:right="-216" w:hanging="90"/>
        <w:rPr>
          <w:rFonts w:ascii="Times New Roman" w:hAnsi="Times New Roman" w:eastAsia="Times New Roman" w:cs="Times New Roman"/>
          <w:sz w:val="26"/>
          <w:szCs w:val="26"/>
        </w:rPr>
      </w:pPr>
    </w:p>
    <w:p w14:paraId="1E16EFC9">
      <w:pPr>
        <w:spacing w:after="0" w:line="360" w:lineRule="auto"/>
        <w:ind w:left="-90" w:right="-216" w:hanging="90"/>
        <w:rPr>
          <w:rFonts w:ascii="Times New Roman" w:hAnsi="Times New Roman" w:eastAsia="Times New Roman" w:cs="Times New Roman"/>
          <w:sz w:val="26"/>
          <w:szCs w:val="26"/>
        </w:rPr>
      </w:pPr>
    </w:p>
    <w:p w14:paraId="735A5C27">
      <w:pPr>
        <w:spacing w:after="0" w:line="360" w:lineRule="auto"/>
        <w:ind w:left="-90" w:right="-216" w:hanging="90"/>
        <w:rPr>
          <w:rFonts w:ascii="Times New Roman" w:hAnsi="Times New Roman" w:eastAsia="Times New Roman" w:cs="Times New Roman"/>
          <w:sz w:val="26"/>
          <w:szCs w:val="26"/>
        </w:rPr>
      </w:pPr>
    </w:p>
    <w:p w14:paraId="6C8E36A8">
      <w:pPr>
        <w:numPr>
          <w:ilvl w:val="0"/>
          <w:numId w:val="2"/>
        </w:num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Without using mathematical tables or calculators, </w:t>
      </w:r>
      <w:r>
        <w:rPr>
          <w:rFonts w:ascii="Times New Roman" w:hAnsi="Times New Roman" w:eastAsia="Times New Roman" w:cs="Times New Roman"/>
          <w:b/>
          <w:sz w:val="26"/>
          <w:szCs w:val="26"/>
        </w:rPr>
        <w:t>evaluate</w:t>
      </w:r>
      <w:r>
        <w:rPr>
          <w:rFonts w:ascii="Times New Roman" w:hAnsi="Times New Roman" w:eastAsia="Times New Roman" w:cs="Times New Roman"/>
          <w:position w:val="-26"/>
          <w:sz w:val="26"/>
          <w:szCs w:val="26"/>
        </w:rPr>
        <w:object>
          <v:shape id="_x0000_i1025" o:spt="75" type="#_x0000_t75" style="height:35.4pt;width:111.55pt;" o:ole="t" fillcolor="#FFFFFF" filled="t" coordsize="21600,21600">
            <v:path/>
            <v:fill on="t" focussize="0,0"/>
            <v:stroke/>
            <v:imagedata r:id="rId10" o:title=""/>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eastAsia="Times New Roman" w:cs="Times New Roman"/>
          <w:sz w:val="26"/>
          <w:szCs w:val="26"/>
        </w:rPr>
        <w:t xml:space="preserve"> leaving </w:t>
      </w:r>
    </w:p>
    <w:p w14:paraId="26D3B9DA">
      <w:p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your answer as a simplified fraction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238DAC8D">
      <w:pPr>
        <w:spacing w:after="0" w:line="360" w:lineRule="auto"/>
        <w:ind w:left="-90" w:right="-216" w:hanging="90"/>
        <w:rPr>
          <w:rFonts w:ascii="Times New Roman" w:hAnsi="Times New Roman" w:eastAsia="Times New Roman" w:cs="Times New Roman"/>
          <w:sz w:val="26"/>
          <w:szCs w:val="26"/>
        </w:rPr>
      </w:pPr>
    </w:p>
    <w:p w14:paraId="0D215439">
      <w:pPr>
        <w:spacing w:after="0" w:line="360" w:lineRule="auto"/>
        <w:ind w:left="-90" w:right="-216" w:hanging="90"/>
        <w:rPr>
          <w:rFonts w:ascii="Times New Roman" w:hAnsi="Times New Roman" w:eastAsia="Times New Roman" w:cs="Times New Roman"/>
          <w:sz w:val="26"/>
          <w:szCs w:val="26"/>
        </w:rPr>
      </w:pPr>
    </w:p>
    <w:p w14:paraId="52A8CE9F">
      <w:pPr>
        <w:spacing w:after="0" w:line="360" w:lineRule="auto"/>
        <w:ind w:left="-90" w:right="-216" w:hanging="90"/>
        <w:rPr>
          <w:rFonts w:ascii="Times New Roman" w:hAnsi="Times New Roman" w:eastAsia="Times New Roman" w:cs="Times New Roman"/>
          <w:sz w:val="26"/>
          <w:szCs w:val="26"/>
        </w:rPr>
      </w:pPr>
    </w:p>
    <w:p w14:paraId="01F3C87B">
      <w:pPr>
        <w:spacing w:after="0" w:line="360" w:lineRule="auto"/>
        <w:ind w:left="-90" w:right="-216" w:hanging="90"/>
        <w:rPr>
          <w:rFonts w:ascii="Times New Roman" w:hAnsi="Times New Roman" w:eastAsia="Times New Roman" w:cs="Times New Roman"/>
          <w:sz w:val="26"/>
          <w:szCs w:val="26"/>
        </w:rPr>
      </w:pPr>
    </w:p>
    <w:p w14:paraId="4D988E6D">
      <w:pPr>
        <w:spacing w:after="0" w:line="360" w:lineRule="auto"/>
        <w:ind w:left="-90" w:right="-216" w:hanging="90"/>
        <w:rPr>
          <w:rFonts w:ascii="Times New Roman" w:hAnsi="Times New Roman" w:eastAsia="Times New Roman" w:cs="Times New Roman"/>
          <w:sz w:val="26"/>
          <w:szCs w:val="26"/>
        </w:rPr>
      </w:pPr>
    </w:p>
    <w:p w14:paraId="709CBB8A">
      <w:pPr>
        <w:spacing w:after="0" w:line="360" w:lineRule="auto"/>
        <w:ind w:left="-90" w:right="-216" w:hanging="90"/>
        <w:rPr>
          <w:rFonts w:ascii="Times New Roman" w:hAnsi="Times New Roman" w:eastAsia="Times New Roman" w:cs="Times New Roman"/>
          <w:sz w:val="26"/>
          <w:szCs w:val="26"/>
        </w:rPr>
      </w:pPr>
    </w:p>
    <w:p w14:paraId="35F837AB">
      <w:pPr>
        <w:spacing w:after="0" w:line="360" w:lineRule="auto"/>
        <w:ind w:left="-90" w:right="-216" w:hanging="90"/>
        <w:rPr>
          <w:rFonts w:ascii="Times New Roman" w:hAnsi="Times New Roman" w:eastAsia="Times New Roman" w:cs="Times New Roman"/>
          <w:sz w:val="26"/>
          <w:szCs w:val="26"/>
        </w:rPr>
      </w:pPr>
    </w:p>
    <w:p w14:paraId="5829CCD5">
      <w:pPr>
        <w:spacing w:after="0" w:line="360" w:lineRule="auto"/>
        <w:ind w:left="-90" w:right="-216" w:hanging="90"/>
        <w:rPr>
          <w:rFonts w:ascii="Times New Roman" w:hAnsi="Times New Roman" w:eastAsia="Times New Roman" w:cs="Times New Roman"/>
          <w:sz w:val="26"/>
          <w:szCs w:val="26"/>
        </w:rPr>
      </w:pPr>
    </w:p>
    <w:p w14:paraId="670CBE23">
      <w:pPr>
        <w:spacing w:after="0" w:line="360" w:lineRule="auto"/>
        <w:ind w:left="-90" w:right="-216" w:hanging="90"/>
        <w:rPr>
          <w:rFonts w:ascii="Times New Roman" w:hAnsi="Times New Roman" w:eastAsia="Times New Roman" w:cs="Times New Roman"/>
          <w:sz w:val="26"/>
          <w:szCs w:val="26"/>
        </w:rPr>
      </w:pPr>
    </w:p>
    <w:p w14:paraId="34D97042">
      <w:pPr>
        <w:spacing w:after="0" w:line="360" w:lineRule="auto"/>
        <w:ind w:left="-90" w:right="-216" w:hanging="90"/>
        <w:rPr>
          <w:rFonts w:ascii="Times New Roman" w:hAnsi="Times New Roman" w:eastAsia="Times New Roman" w:cs="Times New Roman"/>
          <w:sz w:val="26"/>
          <w:szCs w:val="26"/>
        </w:rPr>
      </w:pPr>
    </w:p>
    <w:p w14:paraId="47D385CF">
      <w:pPr>
        <w:spacing w:after="0" w:line="360" w:lineRule="auto"/>
        <w:ind w:left="-90" w:right="-216" w:hanging="90"/>
        <w:rPr>
          <w:rFonts w:ascii="Times New Roman" w:hAnsi="Times New Roman" w:eastAsia="Times New Roman" w:cs="Times New Roman"/>
          <w:sz w:val="26"/>
          <w:szCs w:val="26"/>
        </w:rPr>
      </w:pPr>
    </w:p>
    <w:p w14:paraId="18C1269A">
      <w:pPr>
        <w:pStyle w:val="23"/>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Two similar solids have surface areas 48cm</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and 108cm</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respectively. Find the volume of the </w:t>
      </w:r>
    </w:p>
    <w:p w14:paraId="44F2919A">
      <w:pPr>
        <w:pStyle w:val="23"/>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smaller solid if the bigger one has a volume of 162cm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r>
        <w:rPr>
          <w:rFonts w:ascii="Times New Roman" w:hAnsi="Times New Roman" w:eastAsia="Times New Roman" w:cs="Times New Roman"/>
          <w:sz w:val="26"/>
          <w:szCs w:val="26"/>
        </w:rPr>
        <w:tab/>
      </w:r>
    </w:p>
    <w:p w14:paraId="28C88881">
      <w:pPr>
        <w:pStyle w:val="23"/>
        <w:spacing w:after="0" w:line="360" w:lineRule="auto"/>
        <w:ind w:left="-90" w:right="-216" w:hanging="90"/>
        <w:rPr>
          <w:rFonts w:ascii="Times New Roman" w:hAnsi="Times New Roman" w:eastAsia="Times New Roman" w:cs="Times New Roman"/>
          <w:sz w:val="26"/>
          <w:szCs w:val="26"/>
        </w:rPr>
      </w:pPr>
    </w:p>
    <w:p w14:paraId="30298240">
      <w:pPr>
        <w:pStyle w:val="23"/>
        <w:spacing w:after="0" w:line="360" w:lineRule="auto"/>
        <w:ind w:left="-90" w:right="-216" w:hanging="90"/>
        <w:rPr>
          <w:rFonts w:ascii="Times New Roman" w:hAnsi="Times New Roman" w:eastAsia="Times New Roman" w:cs="Times New Roman"/>
          <w:sz w:val="26"/>
          <w:szCs w:val="26"/>
        </w:rPr>
      </w:pPr>
    </w:p>
    <w:p w14:paraId="43768C5E">
      <w:pPr>
        <w:pStyle w:val="23"/>
        <w:spacing w:after="0" w:line="360" w:lineRule="auto"/>
        <w:ind w:left="-90" w:right="-216" w:hanging="90"/>
        <w:rPr>
          <w:rFonts w:ascii="Times New Roman" w:hAnsi="Times New Roman" w:eastAsia="Times New Roman" w:cs="Times New Roman"/>
          <w:sz w:val="26"/>
          <w:szCs w:val="26"/>
        </w:rPr>
      </w:pPr>
    </w:p>
    <w:p w14:paraId="35F3D80D">
      <w:pPr>
        <w:pStyle w:val="23"/>
        <w:spacing w:after="0" w:line="360" w:lineRule="auto"/>
        <w:ind w:left="-90" w:right="-216" w:hanging="90"/>
        <w:rPr>
          <w:rFonts w:ascii="Times New Roman" w:hAnsi="Times New Roman" w:eastAsia="Times New Roman" w:cs="Times New Roman"/>
          <w:sz w:val="26"/>
          <w:szCs w:val="26"/>
        </w:rPr>
      </w:pPr>
    </w:p>
    <w:p w14:paraId="6633DBA2">
      <w:pPr>
        <w:pStyle w:val="23"/>
        <w:spacing w:after="0" w:line="360" w:lineRule="auto"/>
        <w:ind w:left="-90" w:right="-216" w:hanging="90"/>
        <w:rPr>
          <w:rFonts w:ascii="Times New Roman" w:hAnsi="Times New Roman" w:eastAsia="Times New Roman" w:cs="Times New Roman"/>
          <w:sz w:val="26"/>
          <w:szCs w:val="26"/>
        </w:rPr>
      </w:pPr>
    </w:p>
    <w:p w14:paraId="6B367804">
      <w:pPr>
        <w:pStyle w:val="23"/>
        <w:spacing w:after="0" w:line="360" w:lineRule="auto"/>
        <w:ind w:left="-90" w:right="-216" w:hanging="90"/>
        <w:rPr>
          <w:rFonts w:ascii="Times New Roman" w:hAnsi="Times New Roman" w:eastAsia="Times New Roman" w:cs="Times New Roman"/>
          <w:sz w:val="26"/>
          <w:szCs w:val="26"/>
        </w:rPr>
      </w:pPr>
    </w:p>
    <w:p w14:paraId="66B445C2">
      <w:pPr>
        <w:pStyle w:val="23"/>
        <w:spacing w:after="0" w:line="360" w:lineRule="auto"/>
        <w:ind w:left="-90" w:right="-216" w:hanging="90"/>
        <w:rPr>
          <w:rFonts w:ascii="Times New Roman" w:hAnsi="Times New Roman" w:eastAsia="Times New Roman" w:cs="Times New Roman"/>
          <w:sz w:val="26"/>
          <w:szCs w:val="26"/>
        </w:rPr>
      </w:pPr>
    </w:p>
    <w:p w14:paraId="3B3EBCC8">
      <w:pPr>
        <w:pStyle w:val="23"/>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 triangle flower garden has an area of 28m</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Two of its edges are 14 metres and 8 metres. Find the angle between the two edges.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(3mks)</w:t>
      </w:r>
    </w:p>
    <w:p w14:paraId="70DD0BFC">
      <w:pPr>
        <w:spacing w:after="0" w:line="360" w:lineRule="auto"/>
        <w:ind w:left="-90" w:right="-216" w:hanging="90"/>
        <w:rPr>
          <w:rFonts w:ascii="Times New Roman" w:hAnsi="Times New Roman" w:eastAsia="Times New Roman" w:cs="Times New Roman"/>
          <w:sz w:val="26"/>
          <w:szCs w:val="26"/>
        </w:rPr>
      </w:pPr>
    </w:p>
    <w:p w14:paraId="6B21BFC0">
      <w:pPr>
        <w:spacing w:after="0" w:line="360" w:lineRule="auto"/>
        <w:ind w:left="-90" w:right="-216" w:hanging="90"/>
        <w:rPr>
          <w:rFonts w:ascii="Times New Roman" w:hAnsi="Times New Roman" w:eastAsia="Times New Roman" w:cs="Times New Roman"/>
          <w:sz w:val="26"/>
          <w:szCs w:val="26"/>
        </w:rPr>
      </w:pPr>
    </w:p>
    <w:p w14:paraId="326089F2">
      <w:pPr>
        <w:spacing w:after="0" w:line="360" w:lineRule="auto"/>
        <w:ind w:left="-90" w:right="-216" w:hanging="90"/>
        <w:rPr>
          <w:rFonts w:ascii="Times New Roman" w:hAnsi="Times New Roman" w:eastAsia="Times New Roman" w:cs="Times New Roman"/>
          <w:sz w:val="26"/>
          <w:szCs w:val="26"/>
        </w:rPr>
      </w:pPr>
    </w:p>
    <w:p w14:paraId="3C98CB00">
      <w:pPr>
        <w:spacing w:after="0" w:line="360" w:lineRule="auto"/>
        <w:ind w:left="-90" w:right="-216" w:hanging="90"/>
        <w:rPr>
          <w:rFonts w:ascii="Times New Roman" w:hAnsi="Times New Roman" w:eastAsia="Times New Roman" w:cs="Times New Roman"/>
          <w:sz w:val="26"/>
          <w:szCs w:val="26"/>
        </w:rPr>
      </w:pPr>
    </w:p>
    <w:p w14:paraId="4CB0A0C8">
      <w:pPr>
        <w:spacing w:after="0" w:line="360" w:lineRule="auto"/>
        <w:ind w:left="-90" w:right="-216" w:hanging="90"/>
        <w:rPr>
          <w:rFonts w:ascii="Times New Roman" w:hAnsi="Times New Roman" w:eastAsia="Times New Roman" w:cs="Times New Roman"/>
          <w:sz w:val="26"/>
          <w:szCs w:val="26"/>
        </w:rPr>
      </w:pPr>
    </w:p>
    <w:p w14:paraId="5E3A6205">
      <w:pPr>
        <w:spacing w:after="0" w:line="360" w:lineRule="auto"/>
        <w:ind w:left="-90" w:right="-216" w:hanging="90"/>
        <w:rPr>
          <w:rFonts w:ascii="Times New Roman" w:hAnsi="Times New Roman" w:eastAsia="Times New Roman" w:cs="Times New Roman"/>
          <w:sz w:val="26"/>
          <w:szCs w:val="26"/>
        </w:rPr>
      </w:pPr>
    </w:p>
    <w:p w14:paraId="2BB4FAE6">
      <w:pPr>
        <w:spacing w:after="0" w:line="360" w:lineRule="auto"/>
        <w:ind w:left="-90" w:right="-216" w:hanging="90"/>
        <w:rPr>
          <w:rFonts w:ascii="Times New Roman" w:hAnsi="Times New Roman" w:eastAsia="Times New Roman" w:cs="Times New Roman"/>
          <w:sz w:val="26"/>
          <w:szCs w:val="26"/>
        </w:rPr>
      </w:pPr>
    </w:p>
    <w:p w14:paraId="71B83C7F">
      <w:pPr>
        <w:spacing w:after="0" w:line="360" w:lineRule="auto"/>
        <w:ind w:left="-90" w:right="-216" w:hanging="90"/>
        <w:rPr>
          <w:rFonts w:ascii="Times New Roman" w:hAnsi="Times New Roman" w:eastAsia="Times New Roman" w:cs="Times New Roman"/>
          <w:sz w:val="26"/>
          <w:szCs w:val="26"/>
        </w:rPr>
      </w:pPr>
    </w:p>
    <w:p w14:paraId="2F14F412">
      <w:pPr>
        <w:spacing w:after="0" w:line="360" w:lineRule="auto"/>
        <w:ind w:left="-90" w:right="-216" w:hanging="90"/>
        <w:rPr>
          <w:rFonts w:ascii="Times New Roman" w:hAnsi="Times New Roman" w:eastAsia="Times New Roman" w:cs="Times New Roman"/>
          <w:sz w:val="26"/>
          <w:szCs w:val="26"/>
        </w:rPr>
      </w:pPr>
    </w:p>
    <w:p w14:paraId="51E42118">
      <w:pPr>
        <w:pStyle w:val="23"/>
        <w:numPr>
          <w:ilvl w:val="0"/>
          <w:numId w:val="2"/>
        </w:num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 watch which looses a half a minute every hour.It was set read the correct time at </w:t>
      </w:r>
    </w:p>
    <w:p w14:paraId="37D6654B">
      <w:pPr>
        <w:pStyle w:val="23"/>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0445hr on Monday. Determine in twelve hour system the time the watch will show on </w:t>
      </w:r>
    </w:p>
    <w:p w14:paraId="36F8C457">
      <w:pPr>
        <w:pStyle w:val="23"/>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Friday at 1845hr the same week.</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(3mks)</w:t>
      </w:r>
    </w:p>
    <w:p w14:paraId="00910C22">
      <w:pPr>
        <w:pStyle w:val="23"/>
        <w:spacing w:after="0" w:line="360" w:lineRule="auto"/>
        <w:ind w:left="-90" w:right="-216" w:hanging="90"/>
        <w:rPr>
          <w:rFonts w:ascii="Times New Roman" w:hAnsi="Times New Roman" w:eastAsia="Times New Roman" w:cs="Times New Roman"/>
          <w:sz w:val="26"/>
          <w:szCs w:val="26"/>
        </w:rPr>
      </w:pPr>
    </w:p>
    <w:p w14:paraId="578B359D">
      <w:pPr>
        <w:pStyle w:val="23"/>
        <w:spacing w:after="0" w:line="360" w:lineRule="auto"/>
        <w:ind w:left="-90" w:right="-216" w:hanging="90"/>
        <w:rPr>
          <w:rFonts w:ascii="Times New Roman" w:hAnsi="Times New Roman" w:eastAsia="Times New Roman" w:cs="Times New Roman"/>
          <w:sz w:val="26"/>
          <w:szCs w:val="26"/>
        </w:rPr>
      </w:pPr>
    </w:p>
    <w:p w14:paraId="1294A9E5">
      <w:pPr>
        <w:pStyle w:val="23"/>
        <w:spacing w:after="0" w:line="360" w:lineRule="auto"/>
        <w:ind w:left="-90" w:right="-216" w:hanging="90"/>
        <w:rPr>
          <w:rFonts w:ascii="Times New Roman" w:hAnsi="Times New Roman" w:eastAsia="Times New Roman" w:cs="Times New Roman"/>
          <w:sz w:val="26"/>
          <w:szCs w:val="26"/>
        </w:rPr>
      </w:pPr>
    </w:p>
    <w:p w14:paraId="453B69B7">
      <w:pPr>
        <w:pStyle w:val="23"/>
        <w:spacing w:after="0" w:line="360" w:lineRule="auto"/>
        <w:ind w:left="-90" w:right="-216" w:hanging="90"/>
        <w:rPr>
          <w:rFonts w:ascii="Times New Roman" w:hAnsi="Times New Roman" w:eastAsia="Times New Roman" w:cs="Times New Roman"/>
          <w:sz w:val="26"/>
          <w:szCs w:val="26"/>
        </w:rPr>
      </w:pPr>
    </w:p>
    <w:p w14:paraId="1353748B">
      <w:pPr>
        <w:pStyle w:val="23"/>
        <w:spacing w:after="0" w:line="360" w:lineRule="auto"/>
        <w:ind w:left="-90" w:right="-216" w:hanging="90"/>
        <w:rPr>
          <w:rFonts w:ascii="Times New Roman" w:hAnsi="Times New Roman" w:eastAsia="Times New Roman" w:cs="Times New Roman"/>
          <w:sz w:val="26"/>
          <w:szCs w:val="26"/>
        </w:rPr>
      </w:pPr>
    </w:p>
    <w:p w14:paraId="46C097DF">
      <w:pPr>
        <w:pStyle w:val="23"/>
        <w:spacing w:after="0" w:line="360" w:lineRule="auto"/>
        <w:ind w:left="-90" w:right="-216" w:hanging="90"/>
        <w:rPr>
          <w:rFonts w:ascii="Times New Roman" w:hAnsi="Times New Roman" w:eastAsia="Times New Roman" w:cs="Times New Roman"/>
          <w:sz w:val="26"/>
          <w:szCs w:val="26"/>
        </w:rPr>
      </w:pPr>
    </w:p>
    <w:p w14:paraId="3CC8F6C2">
      <w:pPr>
        <w:pStyle w:val="23"/>
        <w:spacing w:after="0" w:line="360" w:lineRule="auto"/>
        <w:ind w:left="-90" w:right="-216" w:hanging="90"/>
        <w:rPr>
          <w:rFonts w:ascii="Times New Roman" w:hAnsi="Times New Roman" w:eastAsia="Times New Roman" w:cs="Times New Roman"/>
          <w:sz w:val="26"/>
          <w:szCs w:val="26"/>
        </w:rPr>
      </w:pPr>
    </w:p>
    <w:p w14:paraId="53C5B6F8">
      <w:pPr>
        <w:pStyle w:val="23"/>
        <w:spacing w:after="0" w:line="360" w:lineRule="auto"/>
        <w:ind w:left="-90" w:right="-216" w:hanging="90"/>
        <w:rPr>
          <w:rFonts w:ascii="Times New Roman" w:hAnsi="Times New Roman" w:eastAsia="Times New Roman" w:cs="Times New Roman"/>
          <w:sz w:val="26"/>
          <w:szCs w:val="26"/>
        </w:rPr>
      </w:pPr>
    </w:p>
    <w:p w14:paraId="03AAA190">
      <w:pPr>
        <w:pStyle w:val="23"/>
        <w:spacing w:after="0" w:line="360" w:lineRule="auto"/>
        <w:ind w:left="-90" w:right="-216" w:hanging="90"/>
        <w:rPr>
          <w:rFonts w:ascii="Times New Roman" w:hAnsi="Times New Roman" w:eastAsia="Times New Roman" w:cs="Times New Roman"/>
          <w:sz w:val="26"/>
          <w:szCs w:val="26"/>
        </w:rPr>
      </w:pPr>
    </w:p>
    <w:p w14:paraId="4404B31B">
      <w:pPr>
        <w:pStyle w:val="23"/>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Simplify the expression:</w:t>
      </w:r>
      <w:r>
        <w:rPr>
          <w:rFonts w:ascii="Times New Roman" w:hAnsi="Times New Roman" w:eastAsia="Times New Roman" w:cs="Times New Roman"/>
          <w:sz w:val="26"/>
          <w:szCs w:val="26"/>
        </w:rPr>
        <w:tab/>
      </w:r>
      <m:oMath>
        <m:f>
          <m:fPr>
            <m:ctrlPr>
              <w:rPr>
                <w:rFonts w:ascii="Cambria Math" w:hAnsi="Cambria Math" w:eastAsia="Times New Roman" w:cs="Times New Roman"/>
                <w:sz w:val="26"/>
                <w:szCs w:val="26"/>
              </w:rPr>
            </m:ctrlPr>
          </m:fPr>
          <m:num>
            <m:r>
              <m:rPr>
                <m:sty m:val="p"/>
              </m:rPr>
              <w:rPr>
                <w:rFonts w:ascii="Cambria Math" w:hAnsi="Cambria Math" w:eastAsia="Times New Roman" w:cs="Times New Roman"/>
                <w:sz w:val="26"/>
                <w:szCs w:val="26"/>
              </w:rPr>
              <m:t>9</m:t>
            </m:r>
            <m:sSup>
              <m:sSupPr>
                <m:ctrlPr>
                  <w:rPr>
                    <w:rFonts w:ascii="Cambria Math" w:hAnsi="Cambria Math" w:eastAsia="Times New Roman" w:cs="Times New Roman"/>
                    <w:sz w:val="26"/>
                    <w:szCs w:val="26"/>
                  </w:rPr>
                </m:ctrlPr>
              </m:sSupPr>
              <m:e>
                <m:r>
                  <m:rPr>
                    <m:sty m:val="p"/>
                  </m:rPr>
                  <w:rPr>
                    <w:rFonts w:ascii="Cambria Math" w:hAnsi="Cambria Math" w:eastAsia="Times New Roman" w:cs="Times New Roman"/>
                    <w:sz w:val="26"/>
                    <w:szCs w:val="26"/>
                  </w:rPr>
                  <m:t>t</m:t>
                </m:r>
                <m:ctrlPr>
                  <w:rPr>
                    <w:rFonts w:ascii="Cambria Math" w:hAnsi="Cambria Math" w:eastAsia="Times New Roman" w:cs="Times New Roman"/>
                    <w:sz w:val="26"/>
                    <w:szCs w:val="26"/>
                  </w:rPr>
                </m:ctrlPr>
              </m:e>
              <m:sup>
                <m:r>
                  <m:rPr>
                    <m:sty m:val="p"/>
                  </m:rPr>
                  <w:rPr>
                    <w:rFonts w:ascii="Cambria Math" w:hAnsi="Cambria Math" w:eastAsia="Times New Roman" w:cs="Times New Roman"/>
                    <w:sz w:val="26"/>
                    <w:szCs w:val="26"/>
                  </w:rPr>
                  <m:t>2</m:t>
                </m:r>
                <m:ctrlPr>
                  <w:rPr>
                    <w:rFonts w:ascii="Cambria Math" w:hAnsi="Cambria Math" w:eastAsia="Times New Roman" w:cs="Times New Roman"/>
                    <w:sz w:val="26"/>
                    <w:szCs w:val="26"/>
                  </w:rPr>
                </m:ctrlPr>
              </m:sup>
            </m:sSup>
            <m:r>
              <m:rPr>
                <m:sty m:val="p"/>
              </m:rPr>
              <w:rPr>
                <w:rFonts w:ascii="Cambria Math" w:hAnsi="Cambria Math" w:eastAsia="Times New Roman" w:cs="Times New Roman"/>
                <w:sz w:val="26"/>
                <w:szCs w:val="26"/>
              </w:rPr>
              <m:t>− 25</m:t>
            </m:r>
            <m:sSup>
              <m:sSupPr>
                <m:ctrlPr>
                  <w:rPr>
                    <w:rFonts w:ascii="Cambria Math" w:hAnsi="Cambria Math" w:eastAsia="Times New Roman" w:cs="Times New Roman"/>
                    <w:sz w:val="26"/>
                    <w:szCs w:val="26"/>
                  </w:rPr>
                </m:ctrlPr>
              </m:sSupPr>
              <m:e>
                <m:r>
                  <m:rPr>
                    <m:sty m:val="p"/>
                  </m:rPr>
                  <w:rPr>
                    <w:rFonts w:ascii="Cambria Math" w:hAnsi="Cambria Math" w:eastAsia="Times New Roman" w:cs="Times New Roman"/>
                    <w:sz w:val="26"/>
                    <w:szCs w:val="26"/>
                  </w:rPr>
                  <m:t>a</m:t>
                </m:r>
                <m:ctrlPr>
                  <w:rPr>
                    <w:rFonts w:ascii="Cambria Math" w:hAnsi="Cambria Math" w:eastAsia="Times New Roman" w:cs="Times New Roman"/>
                    <w:sz w:val="26"/>
                    <w:szCs w:val="26"/>
                  </w:rPr>
                </m:ctrlPr>
              </m:e>
              <m:sup>
                <m:r>
                  <m:rPr>
                    <m:sty m:val="p"/>
                  </m:rPr>
                  <w:rPr>
                    <w:rFonts w:ascii="Cambria Math" w:hAnsi="Cambria Math" w:eastAsia="Times New Roman" w:cs="Times New Roman"/>
                    <w:sz w:val="26"/>
                    <w:szCs w:val="26"/>
                  </w:rPr>
                  <m:t>2</m:t>
                </m:r>
                <m:ctrlPr>
                  <w:rPr>
                    <w:rFonts w:ascii="Cambria Math" w:hAnsi="Cambria Math" w:eastAsia="Times New Roman" w:cs="Times New Roman"/>
                    <w:sz w:val="26"/>
                    <w:szCs w:val="26"/>
                  </w:rPr>
                </m:ctrlPr>
              </m:sup>
            </m:sSup>
            <m:ctrlPr>
              <w:rPr>
                <w:rFonts w:ascii="Cambria Math" w:hAnsi="Cambria Math" w:eastAsia="Times New Roman" w:cs="Times New Roman"/>
                <w:sz w:val="26"/>
                <w:szCs w:val="26"/>
              </w:rPr>
            </m:ctrlPr>
          </m:num>
          <m:den>
            <m:r>
              <m:rPr>
                <m:sty m:val="p"/>
              </m:rPr>
              <w:rPr>
                <w:rFonts w:ascii="Cambria Math" w:hAnsi="Cambria Math" w:eastAsia="Times New Roman" w:cs="Times New Roman"/>
                <w:sz w:val="26"/>
                <w:szCs w:val="26"/>
              </w:rPr>
              <m:t>6</m:t>
            </m:r>
            <m:sSup>
              <m:sSupPr>
                <m:ctrlPr>
                  <w:rPr>
                    <w:rFonts w:ascii="Cambria Math" w:hAnsi="Cambria Math" w:eastAsia="Times New Roman" w:cs="Times New Roman"/>
                    <w:sz w:val="26"/>
                    <w:szCs w:val="26"/>
                  </w:rPr>
                </m:ctrlPr>
              </m:sSupPr>
              <m:e>
                <m:r>
                  <m:rPr>
                    <m:sty m:val="p"/>
                  </m:rPr>
                  <w:rPr>
                    <w:rFonts w:ascii="Cambria Math" w:hAnsi="Cambria Math" w:eastAsia="Times New Roman" w:cs="Times New Roman"/>
                    <w:sz w:val="26"/>
                    <w:szCs w:val="26"/>
                  </w:rPr>
                  <m:t>t</m:t>
                </m:r>
                <m:ctrlPr>
                  <w:rPr>
                    <w:rFonts w:ascii="Cambria Math" w:hAnsi="Cambria Math" w:eastAsia="Times New Roman" w:cs="Times New Roman"/>
                    <w:sz w:val="26"/>
                    <w:szCs w:val="26"/>
                  </w:rPr>
                </m:ctrlPr>
              </m:e>
              <m:sup>
                <m:r>
                  <m:rPr>
                    <m:sty m:val="p"/>
                  </m:rPr>
                  <w:rPr>
                    <w:rFonts w:ascii="Cambria Math" w:hAnsi="Cambria Math" w:eastAsia="Times New Roman" w:cs="Times New Roman"/>
                    <w:sz w:val="26"/>
                    <w:szCs w:val="26"/>
                  </w:rPr>
                  <m:t>2</m:t>
                </m:r>
                <m:ctrlPr>
                  <w:rPr>
                    <w:rFonts w:ascii="Cambria Math" w:hAnsi="Cambria Math" w:eastAsia="Times New Roman" w:cs="Times New Roman"/>
                    <w:sz w:val="26"/>
                    <w:szCs w:val="26"/>
                  </w:rPr>
                </m:ctrlPr>
              </m:sup>
            </m:sSup>
            <m:r>
              <m:rPr>
                <m:sty m:val="p"/>
              </m:rPr>
              <w:rPr>
                <w:rFonts w:ascii="Cambria Math" w:hAnsi="Cambria Math" w:eastAsia="Times New Roman" w:cs="Times New Roman"/>
                <w:sz w:val="26"/>
                <w:szCs w:val="26"/>
              </w:rPr>
              <m:t>+ 19at+15</m:t>
            </m:r>
            <m:sSup>
              <m:sSupPr>
                <m:ctrlPr>
                  <w:rPr>
                    <w:rFonts w:ascii="Cambria Math" w:hAnsi="Cambria Math" w:eastAsia="Times New Roman" w:cs="Times New Roman"/>
                    <w:sz w:val="26"/>
                    <w:szCs w:val="26"/>
                  </w:rPr>
                </m:ctrlPr>
              </m:sSupPr>
              <m:e>
                <m:r>
                  <m:rPr>
                    <m:sty m:val="p"/>
                  </m:rPr>
                  <w:rPr>
                    <w:rFonts w:ascii="Cambria Math" w:hAnsi="Cambria Math" w:eastAsia="Times New Roman" w:cs="Times New Roman"/>
                    <w:sz w:val="26"/>
                    <w:szCs w:val="26"/>
                  </w:rPr>
                  <m:t>a</m:t>
                </m:r>
                <m:ctrlPr>
                  <w:rPr>
                    <w:rFonts w:ascii="Cambria Math" w:hAnsi="Cambria Math" w:eastAsia="Times New Roman" w:cs="Times New Roman"/>
                    <w:sz w:val="26"/>
                    <w:szCs w:val="26"/>
                  </w:rPr>
                </m:ctrlPr>
              </m:e>
              <m:sup>
                <m:r>
                  <m:rPr>
                    <m:sty m:val="p"/>
                  </m:rPr>
                  <w:rPr>
                    <w:rFonts w:ascii="Cambria Math" w:hAnsi="Cambria Math" w:eastAsia="Times New Roman" w:cs="Times New Roman"/>
                    <w:sz w:val="26"/>
                    <w:szCs w:val="26"/>
                  </w:rPr>
                  <m:t>2</m:t>
                </m:r>
                <m:ctrlPr>
                  <w:rPr>
                    <w:rFonts w:ascii="Cambria Math" w:hAnsi="Cambria Math" w:eastAsia="Times New Roman" w:cs="Times New Roman"/>
                    <w:sz w:val="26"/>
                    <w:szCs w:val="26"/>
                  </w:rPr>
                </m:ctrlPr>
              </m:sup>
            </m:sSup>
            <m:ctrlPr>
              <w:rPr>
                <w:rFonts w:ascii="Cambria Math" w:hAnsi="Cambria Math" w:eastAsia="Times New Roman" w:cs="Times New Roman"/>
                <w:sz w:val="26"/>
                <w:szCs w:val="26"/>
              </w:rPr>
            </m:ctrlPr>
          </m:den>
        </m:f>
      </m:oMath>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(3mks)</w:t>
      </w:r>
    </w:p>
    <w:p w14:paraId="0357E994">
      <w:pPr>
        <w:spacing w:after="0" w:line="360" w:lineRule="auto"/>
        <w:ind w:left="-90" w:right="-216" w:hanging="90"/>
        <w:rPr>
          <w:rFonts w:ascii="Times New Roman" w:hAnsi="Times New Roman" w:eastAsia="Times New Roman" w:cs="Times New Roman"/>
          <w:sz w:val="26"/>
          <w:szCs w:val="26"/>
        </w:rPr>
      </w:pPr>
    </w:p>
    <w:p w14:paraId="5EA89347">
      <w:pPr>
        <w:spacing w:after="0" w:line="360" w:lineRule="auto"/>
        <w:ind w:left="-90" w:right="-216" w:hanging="90"/>
        <w:rPr>
          <w:rFonts w:ascii="Times New Roman" w:hAnsi="Times New Roman" w:eastAsia="Times New Roman" w:cs="Times New Roman"/>
          <w:sz w:val="26"/>
          <w:szCs w:val="26"/>
        </w:rPr>
      </w:pPr>
    </w:p>
    <w:p w14:paraId="2350CE18">
      <w:pPr>
        <w:spacing w:after="0" w:line="360" w:lineRule="auto"/>
        <w:ind w:left="-90" w:right="-216" w:hanging="90"/>
        <w:rPr>
          <w:rFonts w:ascii="Times New Roman" w:hAnsi="Times New Roman" w:eastAsia="Times New Roman" w:cs="Times New Roman"/>
          <w:sz w:val="26"/>
          <w:szCs w:val="26"/>
        </w:rPr>
      </w:pPr>
    </w:p>
    <w:p w14:paraId="6DFF3B85">
      <w:pPr>
        <w:spacing w:after="0" w:line="360" w:lineRule="auto"/>
        <w:ind w:left="-90" w:right="-216" w:hanging="90"/>
        <w:rPr>
          <w:rFonts w:ascii="Times New Roman" w:hAnsi="Times New Roman" w:eastAsia="Times New Roman" w:cs="Times New Roman"/>
          <w:sz w:val="26"/>
          <w:szCs w:val="26"/>
        </w:rPr>
      </w:pPr>
    </w:p>
    <w:p w14:paraId="739B3E1F">
      <w:pPr>
        <w:spacing w:after="0" w:line="360" w:lineRule="auto"/>
        <w:ind w:left="-90" w:right="-216" w:hanging="90"/>
        <w:rPr>
          <w:rFonts w:ascii="Times New Roman" w:hAnsi="Times New Roman" w:eastAsia="Times New Roman" w:cs="Times New Roman"/>
          <w:sz w:val="26"/>
          <w:szCs w:val="26"/>
        </w:rPr>
      </w:pPr>
    </w:p>
    <w:p w14:paraId="6FB84762">
      <w:pPr>
        <w:spacing w:after="0" w:line="360" w:lineRule="auto"/>
        <w:ind w:left="-90" w:right="-216" w:hanging="90"/>
        <w:rPr>
          <w:rFonts w:ascii="Times New Roman" w:hAnsi="Times New Roman" w:eastAsia="Times New Roman" w:cs="Times New Roman"/>
          <w:sz w:val="26"/>
          <w:szCs w:val="26"/>
        </w:rPr>
      </w:pPr>
    </w:p>
    <w:p w14:paraId="4AAB80E6">
      <w:pPr>
        <w:spacing w:after="0" w:line="360" w:lineRule="auto"/>
        <w:ind w:left="-90" w:right="-216" w:hanging="90"/>
        <w:rPr>
          <w:rFonts w:ascii="Times New Roman" w:hAnsi="Times New Roman" w:eastAsia="Times New Roman" w:cs="Times New Roman"/>
          <w:sz w:val="26"/>
          <w:szCs w:val="26"/>
        </w:rPr>
      </w:pPr>
    </w:p>
    <w:p w14:paraId="40CFF1F9">
      <w:pPr>
        <w:spacing w:after="0" w:line="360" w:lineRule="auto"/>
        <w:ind w:left="-90" w:right="-216" w:hanging="90"/>
        <w:rPr>
          <w:rFonts w:ascii="Times New Roman" w:hAnsi="Times New Roman" w:eastAsia="Times New Roman" w:cs="Times New Roman"/>
          <w:sz w:val="26"/>
          <w:szCs w:val="26"/>
        </w:rPr>
      </w:pPr>
    </w:p>
    <w:p w14:paraId="25AB1F2D">
      <w:pPr>
        <w:spacing w:after="0" w:line="360" w:lineRule="auto"/>
        <w:ind w:left="-90" w:right="-216" w:hanging="90"/>
        <w:rPr>
          <w:rFonts w:ascii="Times New Roman" w:hAnsi="Times New Roman" w:eastAsia="Times New Roman" w:cs="Times New Roman"/>
          <w:sz w:val="26"/>
          <w:szCs w:val="26"/>
        </w:rPr>
      </w:pPr>
    </w:p>
    <w:p w14:paraId="30D7DB30">
      <w:pPr>
        <w:pStyle w:val="23"/>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Use reciprocal and cube root tables to evaluate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6400921C">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object>
          <v:shape id="_x0000_i1026" o:spt="75" type="#_x0000_t75" style="height:30.6pt;width:86.4pt;" o:ole="t" filled="f" coordsize="21600,21600">
            <v:path/>
            <v:fill on="f" focussize="0,0"/>
            <v:stroke/>
            <v:imagedata r:id="rId12" o:title=""/>
            <o:lock v:ext="edit" aspectratio="t"/>
            <w10:wrap type="none"/>
            <w10:anchorlock/>
          </v:shape>
          <o:OLEObject Type="Embed" ProgID="Equation.3" ShapeID="_x0000_i1026" DrawAspect="Content" ObjectID="_1468075726" r:id="rId11">
            <o:LockedField>false</o:LockedField>
          </o:OLEObject>
        </w:objec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04F21591">
      <w:pPr>
        <w:spacing w:after="0" w:line="360" w:lineRule="auto"/>
        <w:ind w:left="-90" w:right="-216" w:hanging="90"/>
        <w:rPr>
          <w:rFonts w:ascii="Times New Roman" w:hAnsi="Times New Roman" w:eastAsia="Times New Roman" w:cs="Times New Roman"/>
          <w:sz w:val="26"/>
          <w:szCs w:val="26"/>
        </w:rPr>
      </w:pPr>
    </w:p>
    <w:p w14:paraId="56320389">
      <w:pPr>
        <w:spacing w:after="0" w:line="360" w:lineRule="auto"/>
        <w:ind w:left="-90" w:right="-216" w:hanging="90"/>
        <w:rPr>
          <w:rFonts w:ascii="Times New Roman" w:hAnsi="Times New Roman" w:eastAsia="Times New Roman" w:cs="Times New Roman"/>
          <w:sz w:val="26"/>
          <w:szCs w:val="26"/>
        </w:rPr>
      </w:pPr>
    </w:p>
    <w:p w14:paraId="57BE90E2">
      <w:pPr>
        <w:spacing w:after="0" w:line="360" w:lineRule="auto"/>
        <w:ind w:left="-90" w:right="-216" w:hanging="90"/>
        <w:rPr>
          <w:rFonts w:ascii="Times New Roman" w:hAnsi="Times New Roman" w:eastAsia="Times New Roman" w:cs="Times New Roman"/>
          <w:sz w:val="26"/>
          <w:szCs w:val="26"/>
        </w:rPr>
      </w:pPr>
    </w:p>
    <w:p w14:paraId="44C92071">
      <w:pPr>
        <w:spacing w:after="0" w:line="360" w:lineRule="auto"/>
        <w:ind w:left="-90" w:right="-216" w:hanging="90"/>
        <w:rPr>
          <w:rFonts w:ascii="Times New Roman" w:hAnsi="Times New Roman" w:eastAsia="Times New Roman" w:cs="Times New Roman"/>
          <w:sz w:val="26"/>
          <w:szCs w:val="26"/>
        </w:rPr>
      </w:pPr>
    </w:p>
    <w:p w14:paraId="26EC82B4">
      <w:pPr>
        <w:spacing w:after="0" w:line="360" w:lineRule="auto"/>
        <w:ind w:left="-90" w:right="-216" w:hanging="90"/>
        <w:rPr>
          <w:rFonts w:ascii="Times New Roman" w:hAnsi="Times New Roman" w:eastAsia="Times New Roman" w:cs="Times New Roman"/>
          <w:sz w:val="26"/>
          <w:szCs w:val="26"/>
        </w:rPr>
      </w:pPr>
    </w:p>
    <w:p w14:paraId="09DF1561">
      <w:pPr>
        <w:spacing w:after="0" w:line="360" w:lineRule="auto"/>
        <w:ind w:left="-90" w:right="-216" w:hanging="90"/>
        <w:rPr>
          <w:rFonts w:ascii="Times New Roman" w:hAnsi="Times New Roman" w:eastAsia="Times New Roman" w:cs="Times New Roman"/>
          <w:sz w:val="26"/>
          <w:szCs w:val="26"/>
        </w:rPr>
      </w:pPr>
    </w:p>
    <w:p w14:paraId="72EE6FEE">
      <w:pPr>
        <w:spacing w:after="0" w:line="360" w:lineRule="auto"/>
        <w:ind w:left="-90" w:right="-216" w:hanging="90"/>
        <w:rPr>
          <w:rFonts w:ascii="Times New Roman" w:hAnsi="Times New Roman" w:eastAsia="Times New Roman" w:cs="Times New Roman"/>
          <w:sz w:val="26"/>
          <w:szCs w:val="26"/>
        </w:rPr>
      </w:pPr>
    </w:p>
    <w:p w14:paraId="4048F858">
      <w:pPr>
        <w:spacing w:after="0" w:line="360" w:lineRule="auto"/>
        <w:ind w:left="-90" w:right="-216" w:hanging="90"/>
        <w:rPr>
          <w:rFonts w:ascii="Times New Roman" w:hAnsi="Times New Roman" w:eastAsia="Times New Roman" w:cs="Times New Roman"/>
          <w:sz w:val="26"/>
          <w:szCs w:val="26"/>
        </w:rPr>
      </w:pPr>
    </w:p>
    <w:p w14:paraId="30B8DB1D">
      <w:pPr>
        <w:pStyle w:val="26"/>
        <w:numPr>
          <w:ilvl w:val="0"/>
          <w:numId w:val="2"/>
        </w:numPr>
        <w:spacing w:line="276" w:lineRule="auto"/>
        <w:ind w:left="-90" w:right="-216" w:hanging="90"/>
        <w:rPr>
          <w:sz w:val="26"/>
          <w:szCs w:val="26"/>
        </w:rPr>
      </w:pPr>
      <w:r>
        <w:rPr>
          <w:sz w:val="26"/>
          <w:szCs w:val="26"/>
        </w:rPr>
        <w:t>A Kenya company received US Dollars M.  The money was converted into Kenya Shillings in a bank which buys and sells foreign currencies.</w:t>
      </w:r>
    </w:p>
    <w:p w14:paraId="3EBAC186">
      <w:pPr>
        <w:pStyle w:val="26"/>
        <w:spacing w:line="276" w:lineRule="auto"/>
        <w:ind w:left="-90" w:right="-216" w:hanging="90"/>
        <w:rPr>
          <w:sz w:val="26"/>
          <w:szCs w:val="26"/>
          <w:u w:val="single"/>
        </w:rPr>
      </w:pPr>
      <w:r>
        <w:rPr>
          <w:sz w:val="26"/>
          <w:szCs w:val="26"/>
        </w:rPr>
        <w:tab/>
      </w:r>
      <w:r>
        <w:rPr>
          <w:sz w:val="26"/>
          <w:szCs w:val="26"/>
        </w:rPr>
        <w:tab/>
      </w:r>
      <w:r>
        <w:rPr>
          <w:sz w:val="26"/>
          <w:szCs w:val="26"/>
        </w:rPr>
        <w:tab/>
      </w:r>
      <w:r>
        <w:rPr>
          <w:sz w:val="26"/>
          <w:szCs w:val="26"/>
        </w:rPr>
        <w:tab/>
      </w:r>
      <w:r>
        <w:rPr>
          <w:sz w:val="26"/>
          <w:szCs w:val="26"/>
        </w:rPr>
        <w:tab/>
      </w:r>
      <w:r>
        <w:rPr>
          <w:sz w:val="26"/>
          <w:szCs w:val="26"/>
          <w:u w:val="single"/>
        </w:rPr>
        <w:t>Buying (in Ksh)</w:t>
      </w:r>
      <w:r>
        <w:rPr>
          <w:sz w:val="26"/>
          <w:szCs w:val="26"/>
        </w:rPr>
        <w:tab/>
      </w:r>
      <w:r>
        <w:rPr>
          <w:sz w:val="26"/>
          <w:szCs w:val="26"/>
        </w:rPr>
        <w:tab/>
      </w:r>
      <w:r>
        <w:rPr>
          <w:sz w:val="26"/>
          <w:szCs w:val="26"/>
          <w:u w:val="single"/>
        </w:rPr>
        <w:t>Selling (in (Ksh)</w:t>
      </w:r>
    </w:p>
    <w:p w14:paraId="1D9F114A">
      <w:pPr>
        <w:pStyle w:val="26"/>
        <w:spacing w:line="276" w:lineRule="auto"/>
        <w:ind w:left="-90" w:right="-216" w:hanging="90"/>
        <w:rPr>
          <w:sz w:val="26"/>
          <w:szCs w:val="26"/>
        </w:rPr>
      </w:pPr>
      <w:r>
        <w:rPr>
          <w:sz w:val="26"/>
          <w:szCs w:val="26"/>
        </w:rPr>
        <w:tab/>
      </w:r>
      <w:r>
        <w:rPr>
          <w:sz w:val="26"/>
          <w:szCs w:val="26"/>
        </w:rPr>
        <w:t>1 Sterling Pound</w:t>
      </w:r>
      <w:r>
        <w:rPr>
          <w:sz w:val="26"/>
          <w:szCs w:val="26"/>
        </w:rPr>
        <w:tab/>
      </w:r>
      <w:r>
        <w:rPr>
          <w:sz w:val="26"/>
          <w:szCs w:val="26"/>
        </w:rPr>
        <w:tab/>
      </w:r>
      <w:r>
        <w:rPr>
          <w:sz w:val="26"/>
          <w:szCs w:val="26"/>
        </w:rPr>
        <w:t>125.78</w:t>
      </w:r>
      <w:r>
        <w:rPr>
          <w:sz w:val="26"/>
          <w:szCs w:val="26"/>
        </w:rPr>
        <w:tab/>
      </w:r>
      <w:r>
        <w:rPr>
          <w:sz w:val="26"/>
          <w:szCs w:val="26"/>
        </w:rPr>
        <w:tab/>
      </w:r>
      <w:r>
        <w:rPr>
          <w:sz w:val="26"/>
          <w:szCs w:val="26"/>
        </w:rPr>
        <w:tab/>
      </w:r>
      <w:r>
        <w:rPr>
          <w:sz w:val="26"/>
          <w:szCs w:val="26"/>
        </w:rPr>
        <w:tab/>
      </w:r>
      <w:r>
        <w:rPr>
          <w:sz w:val="26"/>
          <w:szCs w:val="26"/>
        </w:rPr>
        <w:t>126.64</w:t>
      </w:r>
    </w:p>
    <w:p w14:paraId="7A671507">
      <w:pPr>
        <w:pStyle w:val="26"/>
        <w:spacing w:line="276" w:lineRule="auto"/>
        <w:ind w:left="-90" w:right="-216" w:hanging="90"/>
        <w:rPr>
          <w:sz w:val="26"/>
          <w:szCs w:val="26"/>
        </w:rPr>
      </w:pPr>
      <w:r>
        <w:rPr>
          <w:sz w:val="26"/>
          <w:szCs w:val="26"/>
        </w:rPr>
        <w:tab/>
      </w:r>
      <w:r>
        <w:rPr>
          <w:sz w:val="26"/>
          <w:szCs w:val="26"/>
        </w:rPr>
        <w:t>1 Us Dollar</w:t>
      </w:r>
      <w:r>
        <w:rPr>
          <w:sz w:val="26"/>
          <w:szCs w:val="26"/>
        </w:rPr>
        <w:tab/>
      </w:r>
      <w:r>
        <w:rPr>
          <w:sz w:val="26"/>
          <w:szCs w:val="26"/>
        </w:rPr>
        <w:tab/>
      </w:r>
      <w:r>
        <w:rPr>
          <w:sz w:val="26"/>
          <w:szCs w:val="26"/>
        </w:rPr>
        <w:tab/>
      </w:r>
      <w:r>
        <w:rPr>
          <w:sz w:val="26"/>
          <w:szCs w:val="26"/>
        </w:rPr>
        <w:t xml:space="preserve">  75.66</w:t>
      </w:r>
      <w:r>
        <w:rPr>
          <w:sz w:val="26"/>
          <w:szCs w:val="26"/>
        </w:rPr>
        <w:tab/>
      </w:r>
      <w:r>
        <w:rPr>
          <w:sz w:val="26"/>
          <w:szCs w:val="26"/>
        </w:rPr>
        <w:tab/>
      </w:r>
      <w:r>
        <w:rPr>
          <w:sz w:val="26"/>
          <w:szCs w:val="26"/>
        </w:rPr>
        <w:tab/>
      </w:r>
      <w:r>
        <w:rPr>
          <w:sz w:val="26"/>
          <w:szCs w:val="26"/>
        </w:rPr>
        <w:tab/>
      </w:r>
      <w:r>
        <w:rPr>
          <w:sz w:val="26"/>
          <w:szCs w:val="26"/>
        </w:rPr>
        <w:t xml:space="preserve">  75.86</w:t>
      </w:r>
    </w:p>
    <w:p w14:paraId="5F9EA2E1">
      <w:pPr>
        <w:pStyle w:val="26"/>
        <w:spacing w:line="276" w:lineRule="auto"/>
        <w:ind w:left="-90" w:right="-216" w:hanging="90"/>
        <w:rPr>
          <w:sz w:val="26"/>
          <w:szCs w:val="26"/>
        </w:rPr>
      </w:pPr>
      <w:r>
        <w:rPr>
          <w:sz w:val="26"/>
          <w:szCs w:val="26"/>
        </w:rPr>
        <w:t>(a) If the company received Ksh.15, 132,000, calculate the amount, M received in US Dollar.</w:t>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(2mks)</w:t>
      </w:r>
    </w:p>
    <w:p w14:paraId="63DB7CF5">
      <w:pPr>
        <w:spacing w:after="0" w:line="360" w:lineRule="auto"/>
        <w:ind w:left="-90" w:right="-216" w:hanging="90"/>
        <w:rPr>
          <w:rFonts w:ascii="Times New Roman" w:hAnsi="Times New Roman" w:eastAsia="Times New Roman" w:cs="Times New Roman"/>
          <w:sz w:val="26"/>
          <w:szCs w:val="26"/>
        </w:rPr>
      </w:pPr>
    </w:p>
    <w:p w14:paraId="7655C06E">
      <w:pPr>
        <w:spacing w:after="0" w:line="360" w:lineRule="auto"/>
        <w:ind w:left="-90" w:right="-216" w:hanging="90"/>
        <w:rPr>
          <w:rFonts w:ascii="Times New Roman" w:hAnsi="Times New Roman" w:eastAsia="Times New Roman" w:cs="Times New Roman"/>
          <w:sz w:val="26"/>
          <w:szCs w:val="26"/>
        </w:rPr>
      </w:pPr>
    </w:p>
    <w:p w14:paraId="52C43EB6">
      <w:pPr>
        <w:spacing w:after="0" w:line="360" w:lineRule="auto"/>
        <w:ind w:left="-90" w:right="-216" w:hanging="90"/>
        <w:rPr>
          <w:rFonts w:ascii="Times New Roman" w:hAnsi="Times New Roman" w:eastAsia="Times New Roman" w:cs="Times New Roman"/>
          <w:sz w:val="26"/>
          <w:szCs w:val="26"/>
        </w:rPr>
      </w:pPr>
    </w:p>
    <w:p w14:paraId="2AA79791">
      <w:pPr>
        <w:spacing w:after="0" w:line="360" w:lineRule="auto"/>
        <w:ind w:left="-90" w:right="-216" w:hanging="90"/>
        <w:rPr>
          <w:rFonts w:ascii="Times New Roman" w:hAnsi="Times New Roman" w:eastAsia="Times New Roman" w:cs="Times New Roman"/>
          <w:sz w:val="26"/>
          <w:szCs w:val="26"/>
        </w:rPr>
      </w:pPr>
    </w:p>
    <w:p w14:paraId="4DA6A49B">
      <w:pPr>
        <w:spacing w:after="0" w:line="360" w:lineRule="auto"/>
        <w:ind w:left="-90" w:right="-216" w:hanging="90"/>
        <w:rPr>
          <w:rFonts w:ascii="Times New Roman" w:hAnsi="Times New Roman" w:eastAsia="Times New Roman" w:cs="Times New Roman"/>
          <w:sz w:val="26"/>
          <w:szCs w:val="26"/>
        </w:rPr>
      </w:pPr>
    </w:p>
    <w:p w14:paraId="0040AF99">
      <w:pPr>
        <w:spacing w:after="0" w:line="360" w:lineRule="auto"/>
        <w:ind w:left="-90" w:right="-216" w:hanging="90"/>
        <w:rPr>
          <w:rFonts w:ascii="Times New Roman" w:hAnsi="Times New Roman" w:eastAsia="Times New Roman" w:cs="Times New Roman"/>
          <w:sz w:val="26"/>
          <w:szCs w:val="26"/>
        </w:rPr>
      </w:pPr>
    </w:p>
    <w:p w14:paraId="0D05BC02">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 The company exchanged the above Kenya shillings into Sterling pounds to buy a car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in Britain. Calculate the cost of the car to the nearest Sterling pound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p>
    <w:p w14:paraId="300A4935">
      <w:pPr>
        <w:spacing w:after="0" w:line="360" w:lineRule="auto"/>
        <w:ind w:left="-90" w:right="-216" w:hanging="90"/>
        <w:rPr>
          <w:rFonts w:ascii="Times New Roman" w:hAnsi="Times New Roman" w:eastAsia="Times New Roman" w:cs="Times New Roman"/>
          <w:sz w:val="26"/>
          <w:szCs w:val="26"/>
        </w:rPr>
      </w:pPr>
    </w:p>
    <w:p w14:paraId="15A73DBD">
      <w:pPr>
        <w:spacing w:after="0" w:line="360" w:lineRule="auto"/>
        <w:ind w:left="-90" w:right="-216" w:hanging="90"/>
        <w:rPr>
          <w:rFonts w:ascii="Times New Roman" w:hAnsi="Times New Roman" w:eastAsia="Times New Roman" w:cs="Times New Roman"/>
          <w:sz w:val="26"/>
          <w:szCs w:val="26"/>
        </w:rPr>
      </w:pPr>
    </w:p>
    <w:p w14:paraId="0CD8D082">
      <w:pPr>
        <w:spacing w:after="0" w:line="360" w:lineRule="auto"/>
        <w:ind w:left="-90" w:right="-216" w:hanging="90"/>
        <w:rPr>
          <w:rFonts w:ascii="Times New Roman" w:hAnsi="Times New Roman" w:eastAsia="Times New Roman" w:cs="Times New Roman"/>
          <w:sz w:val="26"/>
          <w:szCs w:val="26"/>
        </w:rPr>
      </w:pPr>
    </w:p>
    <w:p w14:paraId="16383CE4">
      <w:pPr>
        <w:spacing w:after="0" w:line="360" w:lineRule="auto"/>
        <w:ind w:left="-90" w:right="-216" w:hanging="90"/>
        <w:rPr>
          <w:rFonts w:ascii="Times New Roman" w:hAnsi="Times New Roman" w:eastAsia="Times New Roman" w:cs="Times New Roman"/>
          <w:sz w:val="26"/>
          <w:szCs w:val="26"/>
        </w:rPr>
      </w:pPr>
    </w:p>
    <w:p w14:paraId="0684B34D">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7931D2B3">
      <w:pPr>
        <w:spacing w:after="0" w:line="360" w:lineRule="auto"/>
        <w:ind w:left="-90" w:right="-216" w:hanging="90"/>
        <w:rPr>
          <w:rFonts w:ascii="Times New Roman" w:hAnsi="Times New Roman" w:eastAsia="Times New Roman" w:cs="Times New Roman"/>
          <w:sz w:val="26"/>
          <w:szCs w:val="26"/>
        </w:rPr>
      </w:pPr>
    </w:p>
    <w:p w14:paraId="2BDF347D">
      <w:pPr>
        <w:pStyle w:val="23"/>
        <w:numPr>
          <w:ilvl w:val="0"/>
          <w:numId w:val="2"/>
        </w:num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 trader sold a dress for Ksh 7200 allowing a discount of 10% on the marked price. If the discount had not been allowed the trader would have made a profit of 25% on the sale </w:t>
      </w:r>
    </w:p>
    <w:p w14:paraId="2CED7CFF">
      <w:pPr>
        <w:pStyle w:val="23"/>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of the suit. Calculate the price at which the trader bought the dress.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(3mks)</w:t>
      </w:r>
      <w:r>
        <w:rPr>
          <w:rFonts w:ascii="Times New Roman" w:hAnsi="Times New Roman" w:eastAsia="Times New Roman" w:cs="Times New Roman"/>
          <w:sz w:val="26"/>
          <w:szCs w:val="26"/>
        </w:rPr>
        <w:tab/>
      </w:r>
    </w:p>
    <w:p w14:paraId="2DE11775">
      <w:pPr>
        <w:spacing w:after="0" w:line="360" w:lineRule="auto"/>
        <w:ind w:left="-90" w:right="-216" w:hanging="90"/>
        <w:rPr>
          <w:rFonts w:ascii="Times New Roman" w:hAnsi="Times New Roman" w:eastAsia="Times New Roman" w:cs="Times New Roman"/>
          <w:sz w:val="26"/>
          <w:szCs w:val="26"/>
        </w:rPr>
      </w:pPr>
    </w:p>
    <w:p w14:paraId="6D671C65">
      <w:pPr>
        <w:spacing w:after="0" w:line="360" w:lineRule="auto"/>
        <w:ind w:right="-216"/>
        <w:rPr>
          <w:rFonts w:ascii="Times New Roman" w:hAnsi="Times New Roman" w:eastAsia="Times New Roman" w:cs="Times New Roman"/>
          <w:sz w:val="26"/>
          <w:szCs w:val="26"/>
        </w:rPr>
      </w:pPr>
    </w:p>
    <w:p w14:paraId="27B94694">
      <w:pPr>
        <w:spacing w:after="0" w:line="360" w:lineRule="auto"/>
        <w:ind w:left="-90" w:right="-216" w:hanging="90"/>
        <w:rPr>
          <w:rFonts w:ascii="Times New Roman" w:hAnsi="Times New Roman" w:eastAsia="Times New Roman" w:cs="Times New Roman"/>
          <w:sz w:val="26"/>
          <w:szCs w:val="26"/>
        </w:rPr>
      </w:pPr>
    </w:p>
    <w:p w14:paraId="09D56739">
      <w:pPr>
        <w:spacing w:after="0" w:line="360" w:lineRule="auto"/>
        <w:ind w:left="-90" w:right="-216" w:hanging="90"/>
        <w:rPr>
          <w:rFonts w:ascii="Times New Roman" w:hAnsi="Times New Roman" w:eastAsia="Times New Roman" w:cs="Times New Roman"/>
          <w:sz w:val="26"/>
          <w:szCs w:val="26"/>
        </w:rPr>
      </w:pPr>
    </w:p>
    <w:p w14:paraId="41413666">
      <w:pPr>
        <w:spacing w:after="0" w:line="360" w:lineRule="auto"/>
        <w:ind w:left="-90" w:right="-216" w:hanging="90"/>
        <w:rPr>
          <w:rFonts w:ascii="Times New Roman" w:hAnsi="Times New Roman" w:eastAsia="Times New Roman" w:cs="Times New Roman"/>
          <w:sz w:val="26"/>
          <w:szCs w:val="26"/>
        </w:rPr>
      </w:pPr>
    </w:p>
    <w:p w14:paraId="5AE5A5CF">
      <w:pPr>
        <w:spacing w:after="0" w:line="360" w:lineRule="auto"/>
        <w:ind w:left="-90" w:right="-216" w:hanging="90"/>
        <w:rPr>
          <w:rFonts w:ascii="Times New Roman" w:hAnsi="Times New Roman" w:eastAsia="Times New Roman" w:cs="Times New Roman"/>
          <w:sz w:val="26"/>
          <w:szCs w:val="26"/>
        </w:rPr>
      </w:pPr>
    </w:p>
    <w:p w14:paraId="2BDF5E7B">
      <w:pPr>
        <w:spacing w:after="0" w:line="360" w:lineRule="auto"/>
        <w:ind w:left="-90" w:right="-216" w:hanging="90"/>
        <w:rPr>
          <w:rFonts w:ascii="Times New Roman" w:hAnsi="Times New Roman" w:eastAsia="Times New Roman" w:cs="Times New Roman"/>
          <w:sz w:val="26"/>
          <w:szCs w:val="26"/>
        </w:rPr>
      </w:pPr>
    </w:p>
    <w:p w14:paraId="3716E791">
      <w:pPr>
        <w:spacing w:after="0" w:line="360" w:lineRule="auto"/>
        <w:ind w:left="-90" w:right="-216" w:hanging="90"/>
        <w:rPr>
          <w:rFonts w:ascii="Times New Roman" w:hAnsi="Times New Roman" w:eastAsia="Times New Roman" w:cs="Times New Roman"/>
          <w:sz w:val="26"/>
          <w:szCs w:val="26"/>
        </w:rPr>
      </w:pPr>
    </w:p>
    <w:p w14:paraId="04BE78B3">
      <w:pPr>
        <w:numPr>
          <w:ilvl w:val="0"/>
          <w:numId w:val="2"/>
        </w:numPr>
        <w:spacing w:after="0"/>
        <w:ind w:left="-90" w:right="-216" w:hanging="90"/>
        <w:contextualSpacing/>
        <w:rPr>
          <w:rFonts w:ascii="Times New Roman" w:hAnsi="Times New Roman" w:eastAsia="Calibri" w:cs="Times New Roman"/>
          <w:sz w:val="26"/>
          <w:szCs w:val="26"/>
          <w:lang w:val="en-GB"/>
        </w:rPr>
      </w:pPr>
      <w:r>
        <w:rPr>
          <w:rFonts w:ascii="Times New Roman" w:hAnsi="Times New Roman" w:eastAsia="Calibri" w:cs="Times New Roman"/>
          <w:sz w:val="26"/>
          <w:szCs w:val="26"/>
          <w:lang w:val="en-GB"/>
        </w:rPr>
        <w:t>Use logarithms tables to evaluate.</w:t>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 xml:space="preserve">     </w:t>
      </w:r>
      <w:r>
        <w:rPr>
          <w:rFonts w:ascii="Times New Roman" w:hAnsi="Times New Roman" w:eastAsia="Calibri" w:cs="Times New Roman"/>
          <w:b/>
          <w:sz w:val="26"/>
          <w:szCs w:val="26"/>
          <w:lang w:val="en-GB"/>
        </w:rPr>
        <w:tab/>
      </w:r>
      <w:r>
        <w:rPr>
          <w:rFonts w:ascii="Times New Roman" w:hAnsi="Times New Roman" w:eastAsia="Calibri" w:cs="Times New Roman"/>
          <w:b/>
          <w:sz w:val="26"/>
          <w:szCs w:val="26"/>
          <w:lang w:val="en-GB"/>
        </w:rPr>
        <w:t>(4mks)</w:t>
      </w:r>
    </w:p>
    <w:p w14:paraId="1A292865">
      <w:pPr>
        <w:spacing w:after="0"/>
        <w:ind w:left="-90" w:right="-216" w:hanging="90"/>
        <w:contextualSpacing/>
        <w:rPr>
          <w:rFonts w:ascii="Times New Roman" w:hAnsi="Times New Roman" w:eastAsia="Calibri" w:cs="Times New Roman"/>
          <w:position w:val="-26"/>
          <w:sz w:val="26"/>
          <w:szCs w:val="26"/>
          <w:lang w:val="en-GB"/>
        </w:rPr>
      </w:pPr>
      <w:r>
        <w:rPr>
          <w:rFonts w:ascii="Times New Roman" w:hAnsi="Times New Roman" w:eastAsia="Calibri" w:cs="Times New Roman"/>
          <w:position w:val="-26"/>
          <w:sz w:val="26"/>
          <w:szCs w:val="26"/>
          <w:lang w:val="en-GB"/>
        </w:rPr>
        <w:object>
          <v:shape id="_x0000_i1027" o:spt="75" type="#_x0000_t75" style="height:36.6pt;width:84pt;" o:ole="t" filled="f" coordsize="21600,21600">
            <v:path/>
            <v:fill on="f" focussize="0,0"/>
            <v:stroke/>
            <v:imagedata r:id="rId14" o:title=""/>
            <o:lock v:ext="edit" aspectratio="t"/>
            <w10:wrap type="none"/>
            <w10:anchorlock/>
          </v:shape>
          <o:OLEObject Type="Embed" ProgID="Equation.3" ShapeID="_x0000_i1027" DrawAspect="Content" ObjectID="_1468075727" r:id="rId13">
            <o:LockedField>false</o:LockedField>
          </o:OLEObject>
        </w:object>
      </w:r>
    </w:p>
    <w:p w14:paraId="37FF7B77">
      <w:pPr>
        <w:spacing w:after="0" w:line="360" w:lineRule="auto"/>
        <w:ind w:left="-90" w:right="-216" w:hanging="90"/>
        <w:contextualSpacing/>
        <w:rPr>
          <w:rFonts w:ascii="Times New Roman" w:hAnsi="Times New Roman" w:eastAsia="Calibri" w:cs="Times New Roman"/>
          <w:position w:val="-26"/>
          <w:sz w:val="26"/>
          <w:szCs w:val="26"/>
          <w:lang w:val="en-GB"/>
        </w:rPr>
      </w:pPr>
    </w:p>
    <w:p w14:paraId="5F3056BA">
      <w:pPr>
        <w:spacing w:after="0" w:line="360" w:lineRule="auto"/>
        <w:ind w:left="-90" w:right="-216" w:hanging="90"/>
        <w:contextualSpacing/>
        <w:rPr>
          <w:rFonts w:ascii="Times New Roman" w:hAnsi="Times New Roman" w:eastAsia="Calibri" w:cs="Times New Roman"/>
          <w:position w:val="-26"/>
          <w:sz w:val="26"/>
          <w:szCs w:val="26"/>
          <w:lang w:val="en-GB"/>
        </w:rPr>
      </w:pPr>
    </w:p>
    <w:p w14:paraId="460293B3">
      <w:pPr>
        <w:spacing w:after="0" w:line="360" w:lineRule="auto"/>
        <w:ind w:left="-90" w:right="-216" w:hanging="90"/>
        <w:contextualSpacing/>
        <w:rPr>
          <w:rFonts w:ascii="Times New Roman" w:hAnsi="Times New Roman" w:eastAsia="Calibri" w:cs="Times New Roman"/>
          <w:position w:val="-26"/>
          <w:sz w:val="26"/>
          <w:szCs w:val="26"/>
          <w:lang w:val="en-GB"/>
        </w:rPr>
      </w:pPr>
    </w:p>
    <w:p w14:paraId="68B7514A">
      <w:pPr>
        <w:spacing w:after="0" w:line="360" w:lineRule="auto"/>
        <w:ind w:left="-90" w:right="-216" w:hanging="90"/>
        <w:contextualSpacing/>
        <w:rPr>
          <w:rFonts w:ascii="Times New Roman" w:hAnsi="Times New Roman" w:eastAsia="Calibri" w:cs="Times New Roman"/>
          <w:position w:val="-26"/>
          <w:sz w:val="26"/>
          <w:szCs w:val="26"/>
          <w:lang w:val="en-GB"/>
        </w:rPr>
      </w:pPr>
    </w:p>
    <w:p w14:paraId="03F611AB">
      <w:pPr>
        <w:spacing w:after="0" w:line="360" w:lineRule="auto"/>
        <w:ind w:left="-90" w:right="-216" w:hanging="90"/>
        <w:contextualSpacing/>
        <w:rPr>
          <w:rFonts w:ascii="Times New Roman" w:hAnsi="Times New Roman" w:eastAsia="Calibri" w:cs="Times New Roman"/>
          <w:position w:val="-26"/>
          <w:sz w:val="26"/>
          <w:szCs w:val="26"/>
          <w:lang w:val="en-GB"/>
        </w:rPr>
      </w:pPr>
    </w:p>
    <w:p w14:paraId="5C7BF6E2">
      <w:pPr>
        <w:spacing w:after="0" w:line="360" w:lineRule="auto"/>
        <w:ind w:left="-90" w:right="-216" w:hanging="90"/>
        <w:contextualSpacing/>
        <w:rPr>
          <w:rFonts w:ascii="Times New Roman" w:hAnsi="Times New Roman" w:eastAsia="Calibri" w:cs="Times New Roman"/>
          <w:position w:val="-26"/>
          <w:sz w:val="26"/>
          <w:szCs w:val="26"/>
          <w:lang w:val="en-GB"/>
        </w:rPr>
      </w:pPr>
    </w:p>
    <w:p w14:paraId="1ABB29B9">
      <w:pPr>
        <w:spacing w:after="0" w:line="360" w:lineRule="auto"/>
        <w:ind w:left="-90" w:right="-216" w:hanging="90"/>
        <w:contextualSpacing/>
        <w:rPr>
          <w:rFonts w:ascii="Times New Roman" w:hAnsi="Times New Roman" w:eastAsia="Calibri" w:cs="Times New Roman"/>
          <w:position w:val="-26"/>
          <w:sz w:val="26"/>
          <w:szCs w:val="26"/>
          <w:lang w:val="en-GB"/>
        </w:rPr>
      </w:pPr>
    </w:p>
    <w:p w14:paraId="193C6E15">
      <w:pPr>
        <w:spacing w:after="0" w:line="360" w:lineRule="auto"/>
        <w:ind w:left="-90" w:right="-216" w:hanging="90"/>
        <w:contextualSpacing/>
        <w:rPr>
          <w:rFonts w:ascii="Times New Roman" w:hAnsi="Times New Roman" w:eastAsia="Calibri" w:cs="Times New Roman"/>
          <w:position w:val="-26"/>
          <w:sz w:val="26"/>
          <w:szCs w:val="26"/>
          <w:lang w:val="en-GB"/>
        </w:rPr>
      </w:pPr>
    </w:p>
    <w:p w14:paraId="44EF406B">
      <w:pPr>
        <w:spacing w:after="0" w:line="360" w:lineRule="auto"/>
        <w:ind w:right="-216"/>
        <w:contextualSpacing/>
        <w:rPr>
          <w:rFonts w:ascii="Times New Roman" w:hAnsi="Times New Roman" w:eastAsia="Calibri" w:cs="Times New Roman"/>
          <w:position w:val="-26"/>
          <w:sz w:val="26"/>
          <w:szCs w:val="26"/>
          <w:lang w:val="en-GB"/>
        </w:rPr>
      </w:pPr>
    </w:p>
    <w:p w14:paraId="40B8ACE0">
      <w:pPr>
        <w:spacing w:after="0" w:line="360" w:lineRule="auto"/>
        <w:ind w:left="-90" w:right="-216" w:hanging="90"/>
        <w:contextualSpacing/>
        <w:rPr>
          <w:rFonts w:ascii="Times New Roman" w:hAnsi="Times New Roman" w:eastAsia="Calibri" w:cs="Times New Roman"/>
          <w:position w:val="-26"/>
          <w:sz w:val="26"/>
          <w:szCs w:val="26"/>
          <w:lang w:val="en-GB"/>
        </w:rPr>
      </w:pPr>
    </w:p>
    <w:p w14:paraId="07CCE39F">
      <w:pPr>
        <w:pStyle w:val="23"/>
        <w:numPr>
          <w:ilvl w:val="0"/>
          <w:numId w:val="2"/>
        </w:num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 certain two-digit number is equivalent to five times the sum of the digits. It is found </w:t>
      </w:r>
      <w:r>
        <w:rPr>
          <w:rFonts w:ascii="Times New Roman" w:hAnsi="Times New Roman" w:eastAsia="Times New Roman" w:cs="Times New Roman"/>
          <w:sz w:val="26"/>
          <w:szCs w:val="26"/>
        </w:rPr>
        <w:tab/>
      </w:r>
    </w:p>
    <w:p w14:paraId="243ED74F">
      <w:pPr>
        <w:pStyle w:val="23"/>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to be 9 less than the number formed when the digits are interchanged. </w:t>
      </w:r>
      <w:r>
        <w:rPr>
          <w:rFonts w:ascii="Times New Roman" w:hAnsi="Times New Roman" w:eastAsia="Times New Roman" w:cs="Times New Roman"/>
          <w:b/>
          <w:sz w:val="26"/>
          <w:szCs w:val="26"/>
        </w:rPr>
        <w:t>Find</w:t>
      </w:r>
      <w:r>
        <w:rPr>
          <w:rFonts w:ascii="Times New Roman" w:hAnsi="Times New Roman" w:eastAsia="Times New Roman" w:cs="Times New Roman"/>
          <w:sz w:val="26"/>
          <w:szCs w:val="26"/>
        </w:rPr>
        <w:t xml:space="preserve"> the number.   </w:t>
      </w:r>
      <w:r>
        <w:rPr>
          <w:rFonts w:ascii="Times New Roman" w:hAnsi="Times New Roman" w:eastAsia="Times New Roman" w:cs="Times New Roman"/>
          <w:b/>
          <w:bCs/>
          <w:sz w:val="26"/>
          <w:szCs w:val="26"/>
        </w:rPr>
        <w:t>(3mks)</w:t>
      </w:r>
    </w:p>
    <w:p w14:paraId="19D6ADF2">
      <w:pPr>
        <w:spacing w:after="0" w:line="360" w:lineRule="auto"/>
        <w:ind w:left="-90" w:right="-216" w:hanging="90"/>
        <w:rPr>
          <w:rFonts w:ascii="Times New Roman" w:hAnsi="Times New Roman" w:eastAsia="Times New Roman" w:cs="Times New Roman"/>
          <w:bCs/>
          <w:sz w:val="26"/>
          <w:szCs w:val="26"/>
        </w:rPr>
      </w:pPr>
    </w:p>
    <w:p w14:paraId="5BDBD1E3">
      <w:pPr>
        <w:spacing w:after="0" w:line="360" w:lineRule="auto"/>
        <w:ind w:left="-90" w:right="-216" w:hanging="90"/>
        <w:rPr>
          <w:rFonts w:ascii="Times New Roman" w:hAnsi="Times New Roman" w:eastAsia="Times New Roman" w:cs="Times New Roman"/>
          <w:bCs/>
          <w:sz w:val="26"/>
          <w:szCs w:val="26"/>
        </w:rPr>
      </w:pPr>
    </w:p>
    <w:p w14:paraId="04DA8BB7">
      <w:pPr>
        <w:spacing w:after="0" w:line="360" w:lineRule="auto"/>
        <w:ind w:left="-90" w:right="-216" w:hanging="90"/>
        <w:rPr>
          <w:rFonts w:ascii="Times New Roman" w:hAnsi="Times New Roman" w:eastAsia="Times New Roman" w:cs="Times New Roman"/>
          <w:bCs/>
          <w:sz w:val="26"/>
          <w:szCs w:val="26"/>
        </w:rPr>
      </w:pPr>
    </w:p>
    <w:p w14:paraId="4B80A412">
      <w:pPr>
        <w:spacing w:after="0" w:line="360" w:lineRule="auto"/>
        <w:ind w:left="-90" w:right="-216" w:hanging="90"/>
        <w:rPr>
          <w:rFonts w:ascii="Times New Roman" w:hAnsi="Times New Roman" w:eastAsia="Times New Roman" w:cs="Times New Roman"/>
          <w:bCs/>
          <w:sz w:val="26"/>
          <w:szCs w:val="26"/>
        </w:rPr>
      </w:pPr>
    </w:p>
    <w:p w14:paraId="43ABCD36">
      <w:pPr>
        <w:spacing w:after="0" w:line="360" w:lineRule="auto"/>
        <w:ind w:left="-90" w:right="-216" w:hanging="90"/>
        <w:rPr>
          <w:rFonts w:ascii="Times New Roman" w:hAnsi="Times New Roman" w:eastAsia="Times New Roman" w:cs="Times New Roman"/>
          <w:bCs/>
          <w:sz w:val="26"/>
          <w:szCs w:val="26"/>
        </w:rPr>
      </w:pPr>
    </w:p>
    <w:p w14:paraId="7CC493E5">
      <w:pPr>
        <w:spacing w:after="0" w:line="360" w:lineRule="auto"/>
        <w:ind w:left="-90" w:right="-216" w:hanging="90"/>
        <w:rPr>
          <w:rFonts w:ascii="Times New Roman" w:hAnsi="Times New Roman" w:eastAsia="Times New Roman" w:cs="Times New Roman"/>
          <w:bCs/>
          <w:sz w:val="26"/>
          <w:szCs w:val="26"/>
        </w:rPr>
      </w:pPr>
    </w:p>
    <w:p w14:paraId="21232746">
      <w:pPr>
        <w:spacing w:after="0" w:line="360" w:lineRule="auto"/>
        <w:ind w:left="-90" w:right="-216" w:hanging="90"/>
        <w:rPr>
          <w:rFonts w:ascii="Times New Roman" w:hAnsi="Times New Roman" w:eastAsia="Times New Roman" w:cs="Times New Roman"/>
          <w:bCs/>
          <w:sz w:val="26"/>
          <w:szCs w:val="26"/>
        </w:rPr>
      </w:pPr>
    </w:p>
    <w:p w14:paraId="5CA66F03">
      <w:pPr>
        <w:spacing w:after="0" w:line="360" w:lineRule="auto"/>
        <w:ind w:left="-90" w:right="-216" w:hanging="90"/>
        <w:rPr>
          <w:rFonts w:ascii="Times New Roman" w:hAnsi="Times New Roman" w:eastAsia="Times New Roman" w:cs="Times New Roman"/>
          <w:sz w:val="26"/>
          <w:szCs w:val="26"/>
        </w:rPr>
      </w:pPr>
    </w:p>
    <w:p w14:paraId="77FDA3F9">
      <w:pPr>
        <w:numPr>
          <w:ilvl w:val="0"/>
          <w:numId w:val="2"/>
        </w:numPr>
        <w:spacing w:after="0"/>
        <w:ind w:left="-90" w:right="-216" w:hanging="90"/>
        <w:rPr>
          <w:rFonts w:ascii="Times New Roman" w:hAnsi="Times New Roman" w:eastAsia="Times New Roman" w:cs="Times New Roman"/>
          <w:bCs/>
          <w:sz w:val="26"/>
          <w:szCs w:val="26"/>
        </w:rPr>
      </w:pPr>
      <w:r>
        <w:rPr>
          <w:rFonts w:ascii="Times New Roman" w:hAnsi="Times New Roman" w:eastAsia="Times New Roman" w:cs="Times New Roman"/>
          <w:sz w:val="26"/>
          <w:szCs w:val="26"/>
        </w:rPr>
        <w:t>A man standing 20m away from the foot of a vertical pole observes the top of the pole at an angle of elevation of 30</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He begins to walk along a straight line on level ground towards </w:t>
      </w:r>
    </w:p>
    <w:p w14:paraId="58887826">
      <w:pPr>
        <w:spacing w:after="0"/>
        <w:ind w:left="-90" w:right="-216" w:hanging="90"/>
        <w:rPr>
          <w:rFonts w:ascii="Times New Roman" w:hAnsi="Times New Roman" w:eastAsia="Times New Roman" w:cs="Times New Roman"/>
          <w:bCs/>
          <w:sz w:val="26"/>
          <w:szCs w:val="26"/>
        </w:rPr>
      </w:pPr>
      <w:r>
        <w:rPr>
          <w:rFonts w:ascii="Times New Roman" w:hAnsi="Times New Roman" w:eastAsia="Times New Roman" w:cs="Times New Roman"/>
          <w:sz w:val="26"/>
          <w:szCs w:val="26"/>
        </w:rPr>
        <w:t xml:space="preserve">the pole. </w:t>
      </w:r>
      <w:r>
        <w:rPr>
          <w:rFonts w:ascii="Times New Roman" w:hAnsi="Times New Roman" w:eastAsia="Times New Roman" w:cs="Times New Roman"/>
          <w:b/>
          <w:sz w:val="26"/>
          <w:szCs w:val="26"/>
        </w:rPr>
        <w:t>Calculate</w:t>
      </w:r>
      <w:r>
        <w:rPr>
          <w:rFonts w:ascii="Times New Roman" w:hAnsi="Times New Roman" w:eastAsia="Times New Roman" w:cs="Times New Roman"/>
          <w:sz w:val="26"/>
          <w:szCs w:val="26"/>
        </w:rPr>
        <w:t xml:space="preserve"> how far he walked before the angle of elevation of the top of the pole becomes 80</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bCs/>
          <w:sz w:val="26"/>
          <w:szCs w:val="26"/>
        </w:rPr>
        <w:t>(3mks)</w:t>
      </w:r>
    </w:p>
    <w:p w14:paraId="06762AD7">
      <w:pPr>
        <w:spacing w:after="0" w:line="360" w:lineRule="auto"/>
        <w:ind w:left="-90" w:right="-216" w:hanging="90"/>
        <w:rPr>
          <w:rFonts w:ascii="Times New Roman" w:hAnsi="Times New Roman" w:eastAsia="Times New Roman" w:cs="Times New Roman"/>
          <w:sz w:val="26"/>
          <w:szCs w:val="26"/>
        </w:rPr>
      </w:pPr>
    </w:p>
    <w:p w14:paraId="7E563632">
      <w:pPr>
        <w:spacing w:after="0" w:line="360" w:lineRule="auto"/>
        <w:ind w:left="-90" w:right="-216" w:hanging="90"/>
        <w:rPr>
          <w:rFonts w:ascii="Times New Roman" w:hAnsi="Times New Roman" w:eastAsia="Times New Roman" w:cs="Times New Roman"/>
          <w:sz w:val="26"/>
          <w:szCs w:val="26"/>
        </w:rPr>
      </w:pPr>
    </w:p>
    <w:p w14:paraId="4C6A0FEE">
      <w:pPr>
        <w:spacing w:after="0" w:line="360" w:lineRule="auto"/>
        <w:ind w:left="-90" w:right="-216" w:hanging="90"/>
        <w:rPr>
          <w:rFonts w:ascii="Times New Roman" w:hAnsi="Times New Roman" w:eastAsia="Times New Roman" w:cs="Times New Roman"/>
          <w:sz w:val="26"/>
          <w:szCs w:val="26"/>
        </w:rPr>
      </w:pPr>
    </w:p>
    <w:p w14:paraId="1BF1E95E">
      <w:pPr>
        <w:spacing w:after="0" w:line="360" w:lineRule="auto"/>
        <w:ind w:left="-90" w:right="-216" w:hanging="90"/>
        <w:rPr>
          <w:rFonts w:ascii="Times New Roman" w:hAnsi="Times New Roman" w:eastAsia="Times New Roman" w:cs="Times New Roman"/>
          <w:sz w:val="26"/>
          <w:szCs w:val="26"/>
        </w:rPr>
      </w:pPr>
    </w:p>
    <w:p w14:paraId="2A926EB3">
      <w:pPr>
        <w:spacing w:after="0" w:line="360" w:lineRule="auto"/>
        <w:ind w:left="-90" w:right="-216" w:hanging="90"/>
        <w:rPr>
          <w:rFonts w:ascii="Times New Roman" w:hAnsi="Times New Roman" w:eastAsia="Times New Roman" w:cs="Times New Roman"/>
          <w:sz w:val="26"/>
          <w:szCs w:val="26"/>
        </w:rPr>
      </w:pPr>
    </w:p>
    <w:p w14:paraId="781BE36A">
      <w:pPr>
        <w:spacing w:after="0" w:line="360" w:lineRule="auto"/>
        <w:ind w:left="-90" w:right="-216" w:hanging="90"/>
        <w:rPr>
          <w:rFonts w:ascii="Times New Roman" w:hAnsi="Times New Roman" w:eastAsia="Times New Roman" w:cs="Times New Roman"/>
          <w:sz w:val="26"/>
          <w:szCs w:val="26"/>
        </w:rPr>
      </w:pPr>
    </w:p>
    <w:p w14:paraId="1C6AB087">
      <w:pPr>
        <w:spacing w:after="0" w:line="360" w:lineRule="auto"/>
        <w:ind w:left="-90" w:right="-216" w:hanging="90"/>
        <w:rPr>
          <w:rFonts w:ascii="Times New Roman" w:hAnsi="Times New Roman" w:eastAsia="Times New Roman" w:cs="Times New Roman"/>
          <w:sz w:val="26"/>
          <w:szCs w:val="26"/>
        </w:rPr>
      </w:pPr>
    </w:p>
    <w:p w14:paraId="4402FA18">
      <w:pPr>
        <w:spacing w:after="0" w:line="360" w:lineRule="auto"/>
        <w:ind w:left="-90" w:right="-216" w:hanging="90"/>
        <w:rPr>
          <w:rFonts w:ascii="Times New Roman" w:hAnsi="Times New Roman" w:eastAsia="Times New Roman" w:cs="Times New Roman"/>
          <w:sz w:val="26"/>
          <w:szCs w:val="26"/>
        </w:rPr>
      </w:pPr>
    </w:p>
    <w:p w14:paraId="4EADA1AB">
      <w:pPr>
        <w:spacing w:after="0" w:line="360" w:lineRule="auto"/>
        <w:ind w:left="-90" w:right="-216" w:hanging="90"/>
        <w:rPr>
          <w:rFonts w:ascii="Times New Roman" w:hAnsi="Times New Roman" w:eastAsia="Times New Roman" w:cs="Times New Roman"/>
          <w:sz w:val="26"/>
          <w:szCs w:val="26"/>
        </w:rPr>
      </w:pPr>
    </w:p>
    <w:p w14:paraId="761FF263">
      <w:pPr>
        <w:pStyle w:val="23"/>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Find the acute angle y if sin 4y = cos 2y</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p>
    <w:p w14:paraId="42A2B4EE">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36171438">
      <w:pPr>
        <w:spacing w:after="0" w:line="360" w:lineRule="auto"/>
        <w:ind w:right="-216"/>
        <w:rPr>
          <w:rFonts w:ascii="Times New Roman" w:hAnsi="Times New Roman" w:eastAsia="Times New Roman" w:cs="Times New Roman"/>
          <w:sz w:val="26"/>
          <w:szCs w:val="26"/>
        </w:rPr>
      </w:pPr>
    </w:p>
    <w:p w14:paraId="2E6F682F">
      <w:pPr>
        <w:spacing w:after="0" w:line="360" w:lineRule="auto"/>
        <w:ind w:left="-90" w:right="-216" w:hanging="90"/>
        <w:rPr>
          <w:rFonts w:ascii="Times New Roman" w:hAnsi="Times New Roman" w:eastAsia="Times New Roman" w:cs="Times New Roman"/>
          <w:sz w:val="26"/>
          <w:szCs w:val="26"/>
        </w:rPr>
      </w:pPr>
    </w:p>
    <w:p w14:paraId="7FB42C9A">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6ED63673">
      <w:pPr>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64E207D4">
      <w:pPr>
        <w:spacing w:after="0" w:line="360" w:lineRule="auto"/>
        <w:ind w:left="-90" w:right="-216" w:hanging="90"/>
        <w:rPr>
          <w:rFonts w:ascii="Times New Roman" w:hAnsi="Times New Roman" w:eastAsia="Times New Roman" w:cs="Times New Roman"/>
          <w:b/>
          <w:bCs/>
          <w:sz w:val="26"/>
          <w:szCs w:val="26"/>
          <w:u w:val="single"/>
        </w:rPr>
      </w:pPr>
    </w:p>
    <w:p w14:paraId="02FCA3A0">
      <w:pPr>
        <w:spacing w:after="0" w:line="360" w:lineRule="auto"/>
        <w:ind w:left="-90" w:right="-216" w:hanging="90"/>
        <w:jc w:val="center"/>
        <w:rPr>
          <w:rFonts w:ascii="Times New Roman" w:hAnsi="Times New Roman" w:eastAsia="Times New Roman" w:cs="Times New Roman"/>
          <w:b/>
          <w:bCs/>
          <w:sz w:val="26"/>
          <w:szCs w:val="26"/>
          <w:u w:val="single"/>
        </w:rPr>
      </w:pPr>
      <w:r>
        <w:rPr>
          <w:rFonts w:ascii="Times New Roman" w:hAnsi="Times New Roman" w:eastAsia="Times New Roman" w:cs="Times New Roman"/>
          <w:b/>
          <w:bCs/>
          <w:sz w:val="26"/>
          <w:szCs w:val="26"/>
          <w:u w:val="single"/>
        </w:rPr>
        <w:t>SECTION B (50MKS)</w:t>
      </w:r>
    </w:p>
    <w:p w14:paraId="311DEEB8">
      <w:pPr>
        <w:pStyle w:val="23"/>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Mambo poured spirit into a test tube which has hemispherical bottom of inner radius 1.5cm. He noted that the spirit is 8cm high. </w:t>
      </w:r>
    </w:p>
    <w:p w14:paraId="645BC829">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 What is the area of surface in contact with spirit?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(4mks)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4E3875AC">
      <w:pPr>
        <w:spacing w:after="0" w:line="360" w:lineRule="auto"/>
        <w:ind w:left="-90" w:right="-216" w:hanging="90"/>
        <w:rPr>
          <w:rFonts w:ascii="Times New Roman" w:hAnsi="Times New Roman" w:eastAsia="Times New Roman" w:cs="Times New Roman"/>
          <w:sz w:val="26"/>
          <w:szCs w:val="26"/>
        </w:rPr>
      </w:pPr>
    </w:p>
    <w:p w14:paraId="67072631">
      <w:pPr>
        <w:spacing w:after="0" w:line="360" w:lineRule="auto"/>
        <w:ind w:left="-90" w:right="-216" w:hanging="90"/>
        <w:rPr>
          <w:rFonts w:ascii="Times New Roman" w:hAnsi="Times New Roman" w:eastAsia="Times New Roman" w:cs="Times New Roman"/>
          <w:sz w:val="26"/>
          <w:szCs w:val="26"/>
        </w:rPr>
      </w:pPr>
    </w:p>
    <w:p w14:paraId="1851166C">
      <w:pPr>
        <w:spacing w:after="0" w:line="360" w:lineRule="auto"/>
        <w:ind w:left="-90" w:right="-216" w:hanging="90"/>
        <w:rPr>
          <w:rFonts w:ascii="Times New Roman" w:hAnsi="Times New Roman" w:eastAsia="Times New Roman" w:cs="Times New Roman"/>
          <w:sz w:val="26"/>
          <w:szCs w:val="26"/>
        </w:rPr>
      </w:pPr>
    </w:p>
    <w:p w14:paraId="4791200E">
      <w:pPr>
        <w:spacing w:after="0" w:line="360" w:lineRule="auto"/>
        <w:ind w:left="-90" w:right="-216" w:hanging="90"/>
        <w:rPr>
          <w:rFonts w:ascii="Times New Roman" w:hAnsi="Times New Roman" w:eastAsia="Times New Roman" w:cs="Times New Roman"/>
          <w:sz w:val="26"/>
          <w:szCs w:val="26"/>
        </w:rPr>
      </w:pPr>
    </w:p>
    <w:p w14:paraId="4965C6D1">
      <w:pPr>
        <w:spacing w:after="0" w:line="360" w:lineRule="auto"/>
        <w:ind w:left="-90" w:right="-216" w:hanging="90"/>
        <w:rPr>
          <w:rFonts w:ascii="Times New Roman" w:hAnsi="Times New Roman" w:eastAsia="Times New Roman" w:cs="Times New Roman"/>
          <w:sz w:val="26"/>
          <w:szCs w:val="26"/>
        </w:rPr>
      </w:pPr>
    </w:p>
    <w:p w14:paraId="79D5E0EF">
      <w:pPr>
        <w:spacing w:after="0" w:line="360" w:lineRule="auto"/>
        <w:ind w:left="-90" w:right="-216" w:hanging="90"/>
        <w:rPr>
          <w:rFonts w:ascii="Times New Roman" w:hAnsi="Times New Roman" w:eastAsia="Times New Roman" w:cs="Times New Roman"/>
          <w:sz w:val="26"/>
          <w:szCs w:val="26"/>
        </w:rPr>
      </w:pPr>
    </w:p>
    <w:p w14:paraId="1D231767">
      <w:pPr>
        <w:spacing w:after="0" w:line="360" w:lineRule="auto"/>
        <w:ind w:left="-90" w:right="-216" w:hanging="90"/>
        <w:rPr>
          <w:rFonts w:ascii="Times New Roman" w:hAnsi="Times New Roman" w:eastAsia="Times New Roman" w:cs="Times New Roman"/>
          <w:sz w:val="26"/>
          <w:szCs w:val="26"/>
        </w:rPr>
      </w:pPr>
    </w:p>
    <w:p w14:paraId="66459784">
      <w:pPr>
        <w:spacing w:after="0" w:line="360" w:lineRule="auto"/>
        <w:ind w:left="-90" w:right="-216" w:hanging="90"/>
        <w:rPr>
          <w:rFonts w:ascii="Times New Roman" w:hAnsi="Times New Roman" w:eastAsia="Times New Roman" w:cs="Times New Roman"/>
          <w:sz w:val="26"/>
          <w:szCs w:val="26"/>
        </w:rPr>
      </w:pPr>
    </w:p>
    <w:p w14:paraId="16D29FA3">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(b) Calculate volume of spirit in the test tube.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(4mks)</w:t>
      </w:r>
    </w:p>
    <w:p w14:paraId="2942ED48">
      <w:pPr>
        <w:spacing w:after="0" w:line="360" w:lineRule="auto"/>
        <w:ind w:left="-90" w:right="-216" w:hanging="90"/>
        <w:rPr>
          <w:rFonts w:ascii="Times New Roman" w:hAnsi="Times New Roman" w:eastAsia="Times New Roman" w:cs="Times New Roman"/>
          <w:sz w:val="26"/>
          <w:szCs w:val="26"/>
        </w:rPr>
      </w:pPr>
    </w:p>
    <w:p w14:paraId="0795BE6C">
      <w:pPr>
        <w:spacing w:after="0" w:line="360" w:lineRule="auto"/>
        <w:ind w:left="-90" w:right="-216" w:hanging="90"/>
        <w:rPr>
          <w:rFonts w:ascii="Times New Roman" w:hAnsi="Times New Roman" w:eastAsia="Times New Roman" w:cs="Times New Roman"/>
          <w:sz w:val="26"/>
          <w:szCs w:val="26"/>
        </w:rPr>
      </w:pPr>
    </w:p>
    <w:p w14:paraId="16B6F1DB">
      <w:pPr>
        <w:spacing w:after="0" w:line="360" w:lineRule="auto"/>
        <w:ind w:left="-90" w:right="-216" w:hanging="90"/>
        <w:rPr>
          <w:rFonts w:ascii="Times New Roman" w:hAnsi="Times New Roman" w:eastAsia="Times New Roman" w:cs="Times New Roman"/>
          <w:sz w:val="26"/>
          <w:szCs w:val="26"/>
        </w:rPr>
      </w:pPr>
    </w:p>
    <w:p w14:paraId="03691004">
      <w:pPr>
        <w:spacing w:after="0" w:line="360" w:lineRule="auto"/>
        <w:ind w:left="-90" w:right="-216" w:hanging="90"/>
        <w:rPr>
          <w:rFonts w:ascii="Times New Roman" w:hAnsi="Times New Roman" w:eastAsia="Times New Roman" w:cs="Times New Roman"/>
          <w:sz w:val="26"/>
          <w:szCs w:val="26"/>
        </w:rPr>
      </w:pPr>
    </w:p>
    <w:p w14:paraId="7098186E">
      <w:pPr>
        <w:spacing w:after="0" w:line="360" w:lineRule="auto"/>
        <w:ind w:left="-90" w:right="-216" w:hanging="90"/>
        <w:rPr>
          <w:rFonts w:ascii="Times New Roman" w:hAnsi="Times New Roman" w:eastAsia="Times New Roman" w:cs="Times New Roman"/>
          <w:sz w:val="26"/>
          <w:szCs w:val="26"/>
        </w:rPr>
      </w:pPr>
    </w:p>
    <w:p w14:paraId="05D3CFB5">
      <w:pPr>
        <w:spacing w:after="0" w:line="360" w:lineRule="auto"/>
        <w:ind w:left="-90" w:right="-216" w:hanging="90"/>
        <w:rPr>
          <w:rFonts w:ascii="Times New Roman" w:hAnsi="Times New Roman" w:eastAsia="Times New Roman" w:cs="Times New Roman"/>
          <w:sz w:val="26"/>
          <w:szCs w:val="26"/>
        </w:rPr>
      </w:pPr>
    </w:p>
    <w:p w14:paraId="29D40C13">
      <w:pPr>
        <w:spacing w:after="0" w:line="360" w:lineRule="auto"/>
        <w:ind w:left="-90" w:right="-216" w:hanging="90"/>
        <w:rPr>
          <w:rFonts w:ascii="Times New Roman" w:hAnsi="Times New Roman" w:eastAsia="Times New Roman" w:cs="Times New Roman"/>
          <w:sz w:val="26"/>
          <w:szCs w:val="26"/>
        </w:rPr>
      </w:pPr>
    </w:p>
    <w:p w14:paraId="7DD0AC0F">
      <w:pPr>
        <w:spacing w:after="0" w:line="360" w:lineRule="auto"/>
        <w:ind w:left="-90" w:right="-216" w:hanging="90"/>
        <w:rPr>
          <w:rFonts w:ascii="Times New Roman" w:hAnsi="Times New Roman" w:eastAsia="Times New Roman" w:cs="Times New Roman"/>
          <w:sz w:val="26"/>
          <w:szCs w:val="26"/>
        </w:rPr>
      </w:pPr>
    </w:p>
    <w:p w14:paraId="0EEBC87B">
      <w:pPr>
        <w:spacing w:after="0" w:line="360" w:lineRule="auto"/>
        <w:ind w:left="-90" w:right="-216" w:hanging="90"/>
        <w:rPr>
          <w:rFonts w:ascii="Times New Roman" w:hAnsi="Times New Roman" w:eastAsia="Times New Roman" w:cs="Times New Roman"/>
          <w:sz w:val="26"/>
          <w:szCs w:val="26"/>
        </w:rPr>
      </w:pPr>
    </w:p>
    <w:p w14:paraId="15EE2FE5">
      <w:pPr>
        <w:spacing w:after="0" w:line="360" w:lineRule="auto"/>
        <w:ind w:left="-90" w:right="-216" w:hanging="90"/>
        <w:rPr>
          <w:rFonts w:ascii="Times New Roman" w:hAnsi="Times New Roman" w:eastAsia="Times New Roman" w:cs="Times New Roman"/>
          <w:sz w:val="26"/>
          <w:szCs w:val="26"/>
        </w:rPr>
      </w:pPr>
    </w:p>
    <w:p w14:paraId="1A0CAFD4">
      <w:pPr>
        <w:spacing w:after="0" w:line="360" w:lineRule="auto"/>
        <w:ind w:left="-90" w:right="-216" w:hanging="90"/>
        <w:rPr>
          <w:rFonts w:ascii="Times New Roman" w:hAnsi="Times New Roman" w:eastAsia="Times New Roman" w:cs="Times New Roman"/>
          <w:sz w:val="26"/>
          <w:szCs w:val="26"/>
        </w:rPr>
      </w:pPr>
    </w:p>
    <w:p w14:paraId="73C208CB">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If Mambo obtained the mass of the spirit as 10g. Calculate the density of the spirit.</w:t>
      </w:r>
      <w:r>
        <w:rPr>
          <w:rFonts w:ascii="Times New Roman" w:hAnsi="Times New Roman" w:eastAsia="Times New Roman" w:cs="Times New Roman"/>
          <w:b/>
          <w:sz w:val="26"/>
          <w:szCs w:val="26"/>
        </w:rPr>
        <w:t>(2mks)</w:t>
      </w:r>
    </w:p>
    <w:p w14:paraId="75D83719">
      <w:pPr>
        <w:spacing w:after="0" w:line="360" w:lineRule="auto"/>
        <w:ind w:left="-90" w:right="-216" w:hanging="90"/>
        <w:rPr>
          <w:rFonts w:ascii="Times New Roman" w:hAnsi="Times New Roman" w:eastAsia="Times New Roman" w:cs="Times New Roman"/>
          <w:sz w:val="26"/>
          <w:szCs w:val="26"/>
        </w:rPr>
      </w:pPr>
    </w:p>
    <w:p w14:paraId="02C6B4E5">
      <w:pPr>
        <w:spacing w:after="0" w:line="360" w:lineRule="auto"/>
        <w:ind w:left="-90" w:right="-216" w:hanging="90"/>
        <w:rPr>
          <w:rFonts w:ascii="Times New Roman" w:hAnsi="Times New Roman" w:eastAsia="Times New Roman" w:cs="Times New Roman"/>
          <w:sz w:val="26"/>
          <w:szCs w:val="26"/>
        </w:rPr>
      </w:pPr>
    </w:p>
    <w:p w14:paraId="1C165D95">
      <w:pPr>
        <w:spacing w:after="0" w:line="360" w:lineRule="auto"/>
        <w:ind w:left="-90" w:right="-216" w:hanging="90"/>
        <w:rPr>
          <w:rFonts w:ascii="Times New Roman" w:hAnsi="Times New Roman" w:eastAsia="Times New Roman" w:cs="Times New Roman"/>
          <w:sz w:val="26"/>
          <w:szCs w:val="26"/>
        </w:rPr>
      </w:pPr>
    </w:p>
    <w:p w14:paraId="2110CCF0">
      <w:pPr>
        <w:spacing w:after="0" w:line="360" w:lineRule="auto"/>
        <w:ind w:left="-90" w:right="-216" w:hanging="90"/>
        <w:rPr>
          <w:rFonts w:ascii="Times New Roman" w:hAnsi="Times New Roman" w:eastAsia="Times New Roman" w:cs="Times New Roman"/>
          <w:sz w:val="26"/>
          <w:szCs w:val="26"/>
        </w:rPr>
      </w:pPr>
    </w:p>
    <w:p w14:paraId="1C6043AC">
      <w:pPr>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1C92D953">
      <w:pPr>
        <w:pStyle w:val="23"/>
        <w:numPr>
          <w:ilvl w:val="0"/>
          <w:numId w:val="2"/>
        </w:num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The figure below C is a point on AB such that AC</w:t>
      </w:r>
      <w:r>
        <w:rPr>
          <w:rFonts w:ascii="Times New Roman" w:hAnsi="Times New Roman" w:eastAsia="Times New Roman" w:cs="Times New Roman"/>
          <w:b/>
          <w:sz w:val="26"/>
          <w:szCs w:val="26"/>
        </w:rPr>
        <w:t>:</w:t>
      </w:r>
      <w:r>
        <w:rPr>
          <w:rFonts w:ascii="Times New Roman" w:hAnsi="Times New Roman" w:eastAsia="Times New Roman" w:cs="Times New Roman"/>
          <w:sz w:val="26"/>
          <w:szCs w:val="26"/>
        </w:rPr>
        <w:t xml:space="preserve"> CB=3:1 and D is the mid –point of OA. OC and BD intersect at X.</w:t>
      </w:r>
    </w:p>
    <w:p w14:paraId="48A7F93A">
      <w:pPr>
        <w:spacing w:after="0"/>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4970780" cy="1463040"/>
            <wp:effectExtent l="0" t="0" r="1270" b="3810"/>
            <wp:docPr id="4758" name="Picture 4758" descr="mso3A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 name="Picture 4758" descr="mso3AF09"/>
                    <pic:cNvPicPr>
                      <a:picLocks noChangeAspect="1" noChangeArrowheads="1"/>
                    </pic:cNvPicPr>
                  </pic:nvPicPr>
                  <pic:blipFill>
                    <a:blip r:embed="rId15"/>
                    <a:srcRect l="7663" t="49298" r="27266" b="25650"/>
                    <a:stretch>
                      <a:fillRect/>
                    </a:stretch>
                  </pic:blipFill>
                  <pic:spPr>
                    <a:xfrm>
                      <a:off x="0" y="0"/>
                      <a:ext cx="5038532" cy="1482981"/>
                    </a:xfrm>
                    <a:prstGeom prst="rect">
                      <a:avLst/>
                    </a:prstGeom>
                    <a:noFill/>
                    <a:ln w="9525">
                      <a:noFill/>
                      <a:miter lim="800000"/>
                      <a:headEnd/>
                      <a:tailEnd/>
                    </a:ln>
                  </pic:spPr>
                </pic:pic>
              </a:graphicData>
            </a:graphic>
          </wp:inline>
        </w:drawing>
      </w:r>
    </w:p>
    <w:p w14:paraId="6F11091F">
      <w:pPr>
        <w:spacing w:after="0"/>
        <w:ind w:right="-21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Given that </w:t>
      </w:r>
      <w:r>
        <w:rPr>
          <w:rFonts w:ascii="Times New Roman" w:hAnsi="Times New Roman" w:eastAsia="Times New Roman" w:cs="Times New Roman"/>
          <w:b/>
          <w:sz w:val="26"/>
          <w:szCs w:val="26"/>
        </w:rPr>
        <w:t>OA</w:t>
      </w:r>
      <w:r>
        <w:rPr>
          <w:rFonts w:ascii="Times New Roman" w:hAnsi="Times New Roman" w:eastAsia="Times New Roman" w:cs="Times New Roman"/>
          <w:sz w:val="26"/>
          <w:szCs w:val="26"/>
        </w:rPr>
        <w:t xml:space="preserve"> = </w:t>
      </w: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and </w:t>
      </w:r>
      <w:r>
        <w:rPr>
          <w:rFonts w:ascii="Times New Roman" w:hAnsi="Times New Roman" w:eastAsia="Times New Roman" w:cs="Times New Roman"/>
          <w:b/>
          <w:sz w:val="26"/>
          <w:szCs w:val="26"/>
        </w:rPr>
        <w:t>OB</w:t>
      </w:r>
      <w:r>
        <w:rPr>
          <w:rFonts w:ascii="Times New Roman" w:hAnsi="Times New Roman" w:eastAsia="Times New Roman" w:cs="Times New Roman"/>
          <w:sz w:val="26"/>
          <w:szCs w:val="26"/>
        </w:rPr>
        <w:t xml:space="preserve"> = </w:t>
      </w:r>
      <w:r>
        <w:rPr>
          <w:rFonts w:ascii="Times New Roman" w:hAnsi="Times New Roman" w:eastAsia="Times New Roman" w:cs="Times New Roman"/>
          <w:b/>
          <w:sz w:val="26"/>
          <w:szCs w:val="26"/>
        </w:rPr>
        <w:t>b</w:t>
      </w:r>
    </w:p>
    <w:p w14:paraId="7B97EF68">
      <w:pPr>
        <w:numPr>
          <w:ilvl w:val="0"/>
          <w:numId w:val="3"/>
        </w:num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Write the vectors below in terms of </w:t>
      </w: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and </w:t>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w:t>
      </w:r>
    </w:p>
    <w:p w14:paraId="0EC86072">
      <w:p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 </w:t>
      </w:r>
      <w:r>
        <w:rPr>
          <w:rFonts w:ascii="Times New Roman" w:hAnsi="Times New Roman" w:eastAsia="Times New Roman" w:cs="Times New Roman"/>
          <w:b/>
          <w:sz w:val="26"/>
          <w:szCs w:val="26"/>
        </w:rPr>
        <w:t>AB</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(1mk)</w:t>
      </w:r>
    </w:p>
    <w:p w14:paraId="3828AC0A">
      <w:pPr>
        <w:spacing w:after="0" w:line="360" w:lineRule="auto"/>
        <w:ind w:left="-90" w:right="-216" w:hanging="90"/>
        <w:rPr>
          <w:rFonts w:ascii="Times New Roman" w:hAnsi="Times New Roman" w:eastAsia="Times New Roman" w:cs="Times New Roman"/>
          <w:sz w:val="26"/>
          <w:szCs w:val="26"/>
        </w:rPr>
      </w:pPr>
    </w:p>
    <w:p w14:paraId="001ADB4D">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(ii) </w:t>
      </w:r>
      <w:r>
        <w:rPr>
          <w:rFonts w:ascii="Times New Roman" w:hAnsi="Times New Roman" w:eastAsia="Times New Roman" w:cs="Times New Roman"/>
          <w:b/>
          <w:sz w:val="26"/>
          <w:szCs w:val="26"/>
        </w:rPr>
        <w:t>OC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p>
    <w:p w14:paraId="46C6C88A">
      <w:pPr>
        <w:spacing w:after="0" w:line="360" w:lineRule="auto"/>
        <w:ind w:left="-90" w:right="-216" w:hanging="90"/>
        <w:rPr>
          <w:rFonts w:ascii="Times New Roman" w:hAnsi="Times New Roman" w:eastAsia="Times New Roman" w:cs="Times New Roman"/>
          <w:sz w:val="26"/>
          <w:szCs w:val="26"/>
        </w:rPr>
      </w:pPr>
    </w:p>
    <w:p w14:paraId="670535D5">
      <w:pPr>
        <w:spacing w:after="0" w:line="360" w:lineRule="auto"/>
        <w:ind w:left="-90" w:right="-216" w:hanging="90"/>
        <w:rPr>
          <w:rFonts w:ascii="Times New Roman" w:hAnsi="Times New Roman" w:eastAsia="Times New Roman" w:cs="Times New Roman"/>
          <w:sz w:val="26"/>
          <w:szCs w:val="26"/>
        </w:rPr>
      </w:pPr>
    </w:p>
    <w:p w14:paraId="5308342B">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(iii) </w:t>
      </w:r>
      <w:r>
        <w:rPr>
          <w:rFonts w:ascii="Times New Roman" w:hAnsi="Times New Roman" w:eastAsia="Times New Roman" w:cs="Times New Roman"/>
          <w:b/>
          <w:sz w:val="26"/>
          <w:szCs w:val="26"/>
        </w:rPr>
        <w:t>BD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(1mk)</w:t>
      </w:r>
    </w:p>
    <w:p w14:paraId="7CC62DE2">
      <w:pPr>
        <w:spacing w:after="0" w:line="360" w:lineRule="auto"/>
        <w:ind w:left="-90" w:right="-216" w:hanging="90"/>
        <w:rPr>
          <w:rFonts w:ascii="Times New Roman" w:hAnsi="Times New Roman" w:eastAsia="Times New Roman" w:cs="Times New Roman"/>
          <w:sz w:val="26"/>
          <w:szCs w:val="26"/>
        </w:rPr>
      </w:pPr>
    </w:p>
    <w:p w14:paraId="59DB3641">
      <w:pPr>
        <w:spacing w:after="0" w:line="360" w:lineRule="auto"/>
        <w:ind w:left="-90" w:right="-216" w:hanging="90"/>
        <w:rPr>
          <w:rFonts w:ascii="Times New Roman" w:hAnsi="Times New Roman" w:eastAsia="Times New Roman" w:cs="Times New Roman"/>
          <w:sz w:val="26"/>
          <w:szCs w:val="26"/>
        </w:rPr>
      </w:pPr>
    </w:p>
    <w:p w14:paraId="49BD3EE5">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(b) If </w:t>
      </w:r>
      <w:r>
        <w:rPr>
          <w:rFonts w:ascii="Times New Roman" w:hAnsi="Times New Roman" w:eastAsia="Times New Roman" w:cs="Times New Roman"/>
          <w:b/>
          <w:sz w:val="26"/>
          <w:szCs w:val="26"/>
        </w:rPr>
        <w:t>BX</w:t>
      </w:r>
      <w:r>
        <w:rPr>
          <w:rFonts w:ascii="Times New Roman" w:hAnsi="Times New Roman" w:eastAsia="Times New Roman" w:cs="Times New Roman"/>
          <w:sz w:val="26"/>
          <w:szCs w:val="26"/>
        </w:rPr>
        <w:t xml:space="preserve"> = h </w:t>
      </w:r>
      <w:r>
        <w:rPr>
          <w:rFonts w:ascii="Times New Roman" w:hAnsi="Times New Roman" w:eastAsia="Times New Roman" w:cs="Times New Roman"/>
          <w:b/>
          <w:sz w:val="26"/>
          <w:szCs w:val="26"/>
        </w:rPr>
        <w:t>BD</w:t>
      </w:r>
      <w:r>
        <w:rPr>
          <w:rFonts w:ascii="Times New Roman" w:hAnsi="Times New Roman" w:eastAsia="Times New Roman" w:cs="Times New Roman"/>
          <w:sz w:val="26"/>
          <w:szCs w:val="26"/>
        </w:rPr>
        <w:t xml:space="preserve">, express </w:t>
      </w:r>
      <w:r>
        <w:rPr>
          <w:rFonts w:ascii="Times New Roman" w:hAnsi="Times New Roman" w:eastAsia="Times New Roman" w:cs="Times New Roman"/>
          <w:b/>
          <w:sz w:val="26"/>
          <w:szCs w:val="26"/>
        </w:rPr>
        <w:t>OX</w:t>
      </w:r>
      <w:r>
        <w:rPr>
          <w:rFonts w:ascii="Times New Roman" w:hAnsi="Times New Roman" w:eastAsia="Times New Roman" w:cs="Times New Roman"/>
          <w:sz w:val="26"/>
          <w:szCs w:val="26"/>
        </w:rPr>
        <w:t xml:space="preserve"> in terms of </w:t>
      </w: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and 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(1mk)</w:t>
      </w:r>
    </w:p>
    <w:p w14:paraId="580E472D">
      <w:pPr>
        <w:spacing w:after="0" w:line="360" w:lineRule="auto"/>
        <w:ind w:left="-90" w:right="-216" w:hanging="90"/>
        <w:rPr>
          <w:rFonts w:ascii="Times New Roman" w:hAnsi="Times New Roman" w:eastAsia="Times New Roman" w:cs="Times New Roman"/>
          <w:sz w:val="26"/>
          <w:szCs w:val="26"/>
        </w:rPr>
      </w:pPr>
    </w:p>
    <w:p w14:paraId="36CD607D">
      <w:pPr>
        <w:spacing w:after="0" w:line="360" w:lineRule="auto"/>
        <w:ind w:left="-90" w:right="-216" w:hanging="90"/>
        <w:rPr>
          <w:rFonts w:ascii="Times New Roman" w:hAnsi="Times New Roman" w:eastAsia="Times New Roman" w:cs="Times New Roman"/>
          <w:sz w:val="26"/>
          <w:szCs w:val="26"/>
        </w:rPr>
      </w:pPr>
    </w:p>
    <w:p w14:paraId="7FFB7EC3">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 If </w:t>
      </w:r>
      <w:r>
        <w:rPr>
          <w:rFonts w:ascii="Times New Roman" w:hAnsi="Times New Roman" w:eastAsia="Times New Roman" w:cs="Times New Roman"/>
          <w:b/>
          <w:sz w:val="26"/>
          <w:szCs w:val="26"/>
        </w:rPr>
        <w:t>OX</w:t>
      </w:r>
      <w:r>
        <w:rPr>
          <w:rFonts w:ascii="Times New Roman" w:hAnsi="Times New Roman" w:eastAsia="Times New Roman" w:cs="Times New Roman"/>
          <w:sz w:val="26"/>
          <w:szCs w:val="26"/>
        </w:rPr>
        <w:t xml:space="preserve"> = K</w:t>
      </w:r>
      <w:r>
        <w:rPr>
          <w:rFonts w:ascii="Times New Roman" w:hAnsi="Times New Roman" w:eastAsia="Times New Roman" w:cs="Times New Roman"/>
          <w:b/>
          <w:sz w:val="26"/>
          <w:szCs w:val="26"/>
        </w:rPr>
        <w:t>OC</w:t>
      </w:r>
      <w:r>
        <w:rPr>
          <w:rFonts w:ascii="Times New Roman" w:hAnsi="Times New Roman" w:eastAsia="Times New Roman" w:cs="Times New Roman"/>
          <w:sz w:val="26"/>
          <w:szCs w:val="26"/>
        </w:rPr>
        <w:t>, find h and k.</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(4mks)</w:t>
      </w:r>
    </w:p>
    <w:p w14:paraId="6E3AF97F">
      <w:pPr>
        <w:spacing w:after="0" w:line="360" w:lineRule="auto"/>
        <w:ind w:left="-90" w:right="-216" w:hanging="90"/>
        <w:rPr>
          <w:rFonts w:ascii="Times New Roman" w:hAnsi="Times New Roman" w:eastAsia="Times New Roman" w:cs="Times New Roman"/>
          <w:sz w:val="26"/>
          <w:szCs w:val="26"/>
        </w:rPr>
      </w:pPr>
    </w:p>
    <w:p w14:paraId="490129DF">
      <w:pPr>
        <w:spacing w:after="0" w:line="360" w:lineRule="auto"/>
        <w:ind w:left="-90" w:right="-216" w:hanging="90"/>
        <w:rPr>
          <w:rFonts w:ascii="Times New Roman" w:hAnsi="Times New Roman" w:eastAsia="Times New Roman" w:cs="Times New Roman"/>
          <w:sz w:val="26"/>
          <w:szCs w:val="26"/>
        </w:rPr>
      </w:pPr>
    </w:p>
    <w:p w14:paraId="55C1A772">
      <w:pPr>
        <w:spacing w:after="0" w:line="360" w:lineRule="auto"/>
        <w:ind w:left="-90" w:right="-216" w:hanging="90"/>
        <w:rPr>
          <w:rFonts w:ascii="Times New Roman" w:hAnsi="Times New Roman" w:eastAsia="Times New Roman" w:cs="Times New Roman"/>
          <w:sz w:val="26"/>
          <w:szCs w:val="26"/>
        </w:rPr>
      </w:pPr>
    </w:p>
    <w:p w14:paraId="0B3DDE76">
      <w:pPr>
        <w:spacing w:after="0" w:line="360" w:lineRule="auto"/>
        <w:ind w:left="-90" w:right="-216" w:hanging="90"/>
        <w:rPr>
          <w:rFonts w:ascii="Times New Roman" w:hAnsi="Times New Roman" w:eastAsia="Times New Roman" w:cs="Times New Roman"/>
          <w:sz w:val="26"/>
          <w:szCs w:val="26"/>
        </w:rPr>
      </w:pPr>
    </w:p>
    <w:p w14:paraId="4E4B8FD3">
      <w:pPr>
        <w:spacing w:after="0" w:line="360" w:lineRule="auto"/>
        <w:ind w:left="-90" w:right="-216" w:hanging="90"/>
        <w:rPr>
          <w:rFonts w:ascii="Times New Roman" w:hAnsi="Times New Roman" w:eastAsia="Times New Roman" w:cs="Times New Roman"/>
          <w:sz w:val="26"/>
          <w:szCs w:val="26"/>
        </w:rPr>
      </w:pPr>
    </w:p>
    <w:p w14:paraId="09C95DB6">
      <w:pPr>
        <w:spacing w:after="0" w:line="360" w:lineRule="auto"/>
        <w:ind w:left="-90" w:right="-216" w:hanging="90"/>
        <w:rPr>
          <w:rFonts w:ascii="Times New Roman" w:hAnsi="Times New Roman" w:eastAsia="Times New Roman" w:cs="Times New Roman"/>
          <w:sz w:val="26"/>
          <w:szCs w:val="26"/>
        </w:rPr>
      </w:pPr>
    </w:p>
    <w:p w14:paraId="67826450">
      <w:pPr>
        <w:spacing w:after="0" w:line="360" w:lineRule="auto"/>
        <w:ind w:left="-90" w:right="-216" w:hanging="90"/>
        <w:rPr>
          <w:rFonts w:ascii="Times New Roman" w:hAnsi="Times New Roman" w:eastAsia="Times New Roman" w:cs="Times New Roman"/>
          <w:sz w:val="26"/>
          <w:szCs w:val="26"/>
        </w:rPr>
      </w:pPr>
    </w:p>
    <w:p w14:paraId="4DEF119B">
      <w:pPr>
        <w:spacing w:after="0" w:line="360" w:lineRule="auto"/>
        <w:ind w:left="-90" w:right="-216" w:hanging="90"/>
        <w:rPr>
          <w:rFonts w:ascii="Times New Roman" w:hAnsi="Times New Roman" w:eastAsia="Times New Roman" w:cs="Times New Roman"/>
          <w:sz w:val="26"/>
          <w:szCs w:val="26"/>
        </w:rPr>
      </w:pPr>
    </w:p>
    <w:p w14:paraId="1FC8AD91">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 Hence express </w:t>
      </w:r>
      <w:r>
        <w:rPr>
          <w:rFonts w:ascii="Times New Roman" w:hAnsi="Times New Roman" w:eastAsia="Times New Roman" w:cs="Times New Roman"/>
          <w:b/>
          <w:sz w:val="26"/>
          <w:szCs w:val="26"/>
        </w:rPr>
        <w:t>OX</w:t>
      </w:r>
      <w:r>
        <w:rPr>
          <w:rFonts w:ascii="Times New Roman" w:hAnsi="Times New Roman" w:eastAsia="Times New Roman" w:cs="Times New Roman"/>
          <w:sz w:val="26"/>
          <w:szCs w:val="26"/>
        </w:rPr>
        <w:t xml:space="preserve"> in terms of </w:t>
      </w: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and </w:t>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only.</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(1mk)</w:t>
      </w:r>
    </w:p>
    <w:p w14:paraId="70B74713">
      <w:pPr>
        <w:spacing w:after="0" w:line="360" w:lineRule="auto"/>
        <w:ind w:left="-90" w:right="-216" w:hanging="90"/>
        <w:rPr>
          <w:rFonts w:ascii="Times New Roman" w:hAnsi="Times New Roman" w:eastAsia="Times New Roman" w:cs="Times New Roman"/>
          <w:sz w:val="26"/>
          <w:szCs w:val="26"/>
        </w:rPr>
      </w:pPr>
    </w:p>
    <w:p w14:paraId="422E94F8">
      <w:pPr>
        <w:spacing w:after="0" w:line="360" w:lineRule="auto"/>
        <w:ind w:left="-90" w:right="-216" w:hanging="90"/>
        <w:rPr>
          <w:rFonts w:ascii="Times New Roman" w:hAnsi="Times New Roman" w:eastAsia="Times New Roman" w:cs="Times New Roman"/>
          <w:sz w:val="26"/>
          <w:szCs w:val="26"/>
        </w:rPr>
      </w:pPr>
    </w:p>
    <w:p w14:paraId="1015CBAF">
      <w:pPr>
        <w:spacing w:after="0" w:line="360" w:lineRule="auto"/>
        <w:ind w:left="-90" w:right="-216" w:hanging="90"/>
        <w:rPr>
          <w:rFonts w:ascii="Times New Roman" w:hAnsi="Times New Roman" w:eastAsia="Times New Roman" w:cs="Times New Roman"/>
          <w:sz w:val="26"/>
          <w:szCs w:val="26"/>
        </w:rPr>
      </w:pPr>
    </w:p>
    <w:p w14:paraId="239010D3">
      <w:pPr>
        <w:pStyle w:val="23"/>
        <w:spacing w:after="0" w:line="360" w:lineRule="auto"/>
        <w:ind w:left="-90" w:right="-216"/>
        <w:rPr>
          <w:rFonts w:ascii="Times New Roman" w:hAnsi="Times New Roman" w:eastAsia="Times New Roman" w:cs="Times New Roman"/>
          <w:sz w:val="26"/>
          <w:szCs w:val="26"/>
        </w:rPr>
      </w:pPr>
    </w:p>
    <w:p w14:paraId="2F33A708">
      <w:pPr>
        <w:pStyle w:val="23"/>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 straight line L</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has a gradient ˉ½ and passes through point P (-1, 3).  Another line L</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passes through the points Q (1, -3) and R (4, 5).  Find. </w:t>
      </w:r>
    </w:p>
    <w:p w14:paraId="6B9BA90F">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The equation of L</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7A4539FF">
      <w:pPr>
        <w:spacing w:after="0" w:line="360" w:lineRule="auto"/>
        <w:ind w:left="-90" w:right="-216" w:hanging="90"/>
        <w:rPr>
          <w:rFonts w:ascii="Times New Roman" w:hAnsi="Times New Roman" w:eastAsia="Times New Roman" w:cs="Times New Roman"/>
          <w:sz w:val="26"/>
          <w:szCs w:val="26"/>
        </w:rPr>
      </w:pPr>
    </w:p>
    <w:p w14:paraId="77CA6254">
      <w:pPr>
        <w:spacing w:after="0" w:line="360" w:lineRule="auto"/>
        <w:ind w:left="-90" w:right="-216" w:hanging="90"/>
        <w:rPr>
          <w:rFonts w:ascii="Times New Roman" w:hAnsi="Times New Roman" w:eastAsia="Times New Roman" w:cs="Times New Roman"/>
          <w:sz w:val="26"/>
          <w:szCs w:val="26"/>
        </w:rPr>
      </w:pPr>
    </w:p>
    <w:p w14:paraId="2A2B1A17">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The gradient of L</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(1mk)</w:t>
      </w:r>
    </w:p>
    <w:p w14:paraId="5294BBA5">
      <w:pPr>
        <w:spacing w:after="0" w:line="360" w:lineRule="auto"/>
        <w:ind w:left="-90" w:right="-216" w:hanging="90"/>
        <w:rPr>
          <w:rFonts w:ascii="Times New Roman" w:hAnsi="Times New Roman" w:eastAsia="Times New Roman" w:cs="Times New Roman"/>
          <w:sz w:val="26"/>
          <w:szCs w:val="26"/>
        </w:rPr>
      </w:pPr>
    </w:p>
    <w:p w14:paraId="4CCEF25B">
      <w:pPr>
        <w:spacing w:after="0" w:line="360" w:lineRule="auto"/>
        <w:ind w:left="-90" w:right="-216" w:hanging="90"/>
        <w:rPr>
          <w:rFonts w:ascii="Times New Roman" w:hAnsi="Times New Roman" w:eastAsia="Times New Roman" w:cs="Times New Roman"/>
          <w:sz w:val="26"/>
          <w:szCs w:val="26"/>
        </w:rPr>
      </w:pPr>
    </w:p>
    <w:p w14:paraId="3A347DAD">
      <w:pPr>
        <w:spacing w:after="0" w:line="360" w:lineRule="auto"/>
        <w:ind w:left="-90" w:right="-216" w:hanging="90"/>
        <w:rPr>
          <w:rFonts w:ascii="Times New Roman" w:hAnsi="Times New Roman" w:eastAsia="Times New Roman" w:cs="Times New Roman"/>
          <w:sz w:val="26"/>
          <w:szCs w:val="26"/>
        </w:rPr>
      </w:pPr>
    </w:p>
    <w:p w14:paraId="2EEF9A3C">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The equation of L</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p>
    <w:p w14:paraId="38FCBBDA">
      <w:pPr>
        <w:spacing w:after="0" w:line="360" w:lineRule="auto"/>
        <w:ind w:left="-90" w:right="-216" w:hanging="90"/>
        <w:rPr>
          <w:rFonts w:ascii="Times New Roman" w:hAnsi="Times New Roman" w:eastAsia="Times New Roman" w:cs="Times New Roman"/>
          <w:sz w:val="26"/>
          <w:szCs w:val="26"/>
        </w:rPr>
      </w:pPr>
    </w:p>
    <w:p w14:paraId="52BF5BAF">
      <w:pPr>
        <w:spacing w:after="0" w:line="360" w:lineRule="auto"/>
        <w:ind w:left="-90" w:right="-216" w:hanging="90"/>
        <w:rPr>
          <w:rFonts w:ascii="Times New Roman" w:hAnsi="Times New Roman" w:eastAsia="Times New Roman" w:cs="Times New Roman"/>
          <w:sz w:val="26"/>
          <w:szCs w:val="26"/>
        </w:rPr>
      </w:pPr>
    </w:p>
    <w:p w14:paraId="0AC62FEA">
      <w:pPr>
        <w:spacing w:after="0" w:line="360" w:lineRule="auto"/>
        <w:ind w:left="-90" w:right="-216" w:hanging="90"/>
        <w:rPr>
          <w:rFonts w:ascii="Times New Roman" w:hAnsi="Times New Roman" w:eastAsia="Times New Roman" w:cs="Times New Roman"/>
          <w:sz w:val="26"/>
          <w:szCs w:val="26"/>
        </w:rPr>
      </w:pPr>
    </w:p>
    <w:p w14:paraId="7028E438">
      <w:pPr>
        <w:spacing w:after="0" w:line="360" w:lineRule="auto"/>
        <w:ind w:left="-90" w:right="-216" w:hanging="90"/>
        <w:rPr>
          <w:rFonts w:ascii="Times New Roman" w:hAnsi="Times New Roman" w:eastAsia="Times New Roman" w:cs="Times New Roman"/>
          <w:sz w:val="26"/>
          <w:szCs w:val="26"/>
        </w:rPr>
      </w:pPr>
    </w:p>
    <w:p w14:paraId="122D18FA">
      <w:pPr>
        <w:spacing w:after="0" w:line="360" w:lineRule="auto"/>
        <w:ind w:left="-90" w:right="-216" w:hanging="90"/>
        <w:rPr>
          <w:rFonts w:ascii="Times New Roman" w:hAnsi="Times New Roman" w:eastAsia="Times New Roman" w:cs="Times New Roman"/>
          <w:b/>
          <w:sz w:val="26"/>
          <w:szCs w:val="26"/>
        </w:rPr>
      </w:pPr>
    </w:p>
    <w:p w14:paraId="6723DE79">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sz w:val="26"/>
          <w:szCs w:val="26"/>
        </w:rPr>
        <w:t>(d)</w:t>
      </w:r>
      <w:r>
        <w:rPr>
          <w:rFonts w:ascii="Times New Roman" w:hAnsi="Times New Roman" w:eastAsia="Times New Roman" w:cs="Times New Roman"/>
          <w:sz w:val="26"/>
          <w:szCs w:val="26"/>
        </w:rPr>
        <w:t xml:space="preserve"> The equation of a line passing through a point S (0, 5) and is perpendicular to L</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661AB5E0">
      <w:pPr>
        <w:spacing w:after="0" w:line="360" w:lineRule="auto"/>
        <w:ind w:left="-90" w:right="-216" w:hanging="90"/>
        <w:rPr>
          <w:rFonts w:ascii="Times New Roman" w:hAnsi="Times New Roman" w:eastAsia="Times New Roman" w:cs="Times New Roman"/>
          <w:sz w:val="26"/>
          <w:szCs w:val="26"/>
        </w:rPr>
      </w:pPr>
    </w:p>
    <w:p w14:paraId="29C03E20">
      <w:pPr>
        <w:spacing w:after="0" w:line="360" w:lineRule="auto"/>
        <w:ind w:left="-90" w:right="-216" w:hanging="90"/>
        <w:rPr>
          <w:rFonts w:ascii="Times New Roman" w:hAnsi="Times New Roman" w:eastAsia="Times New Roman" w:cs="Times New Roman"/>
          <w:sz w:val="26"/>
          <w:szCs w:val="26"/>
        </w:rPr>
      </w:pPr>
    </w:p>
    <w:p w14:paraId="4F1C0CBE">
      <w:pPr>
        <w:spacing w:after="0" w:line="360" w:lineRule="auto"/>
        <w:ind w:left="-90" w:right="-216" w:hanging="90"/>
        <w:rPr>
          <w:rFonts w:ascii="Times New Roman" w:hAnsi="Times New Roman" w:eastAsia="Times New Roman" w:cs="Times New Roman"/>
          <w:sz w:val="26"/>
          <w:szCs w:val="26"/>
        </w:rPr>
      </w:pPr>
    </w:p>
    <w:p w14:paraId="0221BAEE">
      <w:pPr>
        <w:spacing w:after="0" w:line="360" w:lineRule="auto"/>
        <w:ind w:left="-90" w:right="-216" w:hanging="90"/>
        <w:rPr>
          <w:rFonts w:ascii="Times New Roman" w:hAnsi="Times New Roman" w:eastAsia="Times New Roman" w:cs="Times New Roman"/>
          <w:sz w:val="26"/>
          <w:szCs w:val="26"/>
        </w:rPr>
      </w:pPr>
    </w:p>
    <w:p w14:paraId="6BC82BBB">
      <w:pPr>
        <w:spacing w:after="0" w:line="360" w:lineRule="auto"/>
        <w:ind w:left="-90" w:right="-216" w:hanging="90"/>
        <w:rPr>
          <w:rFonts w:ascii="Times New Roman" w:hAnsi="Times New Roman" w:eastAsia="Times New Roman" w:cs="Times New Roman"/>
          <w:sz w:val="26"/>
          <w:szCs w:val="26"/>
        </w:rPr>
      </w:pPr>
    </w:p>
    <w:p w14:paraId="47D0CBD0">
      <w:pPr>
        <w:spacing w:after="0" w:line="360" w:lineRule="auto"/>
        <w:ind w:left="-90" w:right="-216" w:hanging="90"/>
        <w:rPr>
          <w:rFonts w:ascii="Times New Roman" w:hAnsi="Times New Roman" w:eastAsia="Times New Roman" w:cs="Times New Roman"/>
          <w:sz w:val="26"/>
          <w:szCs w:val="26"/>
        </w:rPr>
      </w:pPr>
    </w:p>
    <w:p w14:paraId="79429AA5">
      <w:pPr>
        <w:spacing w:after="0" w:line="360" w:lineRule="auto"/>
        <w:ind w:left="-90" w:right="-216" w:hanging="90"/>
        <w:rPr>
          <w:rFonts w:ascii="Times New Roman" w:hAnsi="Times New Roman" w:eastAsia="Times New Roman" w:cs="Times New Roman"/>
          <w:sz w:val="26"/>
          <w:szCs w:val="26"/>
        </w:rPr>
      </w:pPr>
    </w:p>
    <w:p w14:paraId="0B339392">
      <w:pPr>
        <w:spacing w:after="0" w:line="360" w:lineRule="auto"/>
        <w:ind w:left="-90" w:right="-216" w:hanging="90"/>
        <w:rPr>
          <w:rFonts w:ascii="Times New Roman" w:hAnsi="Times New Roman" w:eastAsia="Times New Roman" w:cs="Times New Roman"/>
          <w:sz w:val="26"/>
          <w:szCs w:val="26"/>
        </w:rPr>
      </w:pPr>
    </w:p>
    <w:p w14:paraId="630CF122">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sz w:val="26"/>
          <w:szCs w:val="26"/>
        </w:rPr>
        <w:t>(e)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The equation of a line through R parallel to L</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p>
    <w:p w14:paraId="028B99CC">
      <w:pPr>
        <w:spacing w:after="0" w:line="360" w:lineRule="auto"/>
        <w:ind w:left="-90" w:right="-216" w:hanging="90"/>
        <w:rPr>
          <w:rFonts w:ascii="Times New Roman" w:hAnsi="Times New Roman" w:eastAsia="Times New Roman" w:cs="Times New Roman"/>
          <w:sz w:val="26"/>
          <w:szCs w:val="26"/>
        </w:rPr>
      </w:pPr>
    </w:p>
    <w:p w14:paraId="4097D591">
      <w:pPr>
        <w:spacing w:after="0" w:line="360" w:lineRule="auto"/>
        <w:ind w:left="-90" w:right="-216" w:hanging="90"/>
        <w:rPr>
          <w:rFonts w:ascii="Times New Roman" w:hAnsi="Times New Roman" w:eastAsia="Times New Roman" w:cs="Times New Roman"/>
          <w:sz w:val="26"/>
          <w:szCs w:val="26"/>
        </w:rPr>
      </w:pPr>
    </w:p>
    <w:p w14:paraId="1BE8E6D5">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0197EA3B">
      <w:pPr>
        <w:spacing w:after="0" w:line="360" w:lineRule="auto"/>
        <w:ind w:left="-90" w:right="-216"/>
        <w:rPr>
          <w:rFonts w:ascii="Times New Roman" w:hAnsi="Times New Roman" w:eastAsia="Times New Roman" w:cs="Times New Roman"/>
          <w:sz w:val="26"/>
          <w:szCs w:val="26"/>
        </w:rPr>
      </w:pPr>
    </w:p>
    <w:p w14:paraId="50EC4AFA">
      <w:pPr>
        <w:numPr>
          <w:ilvl w:val="0"/>
          <w:numId w:val="2"/>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A certain number of people agreed to contribute to buy novels worth sh. 1200. Five of them pulled out and the others agreed to contribute an extra Sh. 10 each. Their contribution brought novels worth sh.200 more than they originally expected.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2558BBDF">
      <w:pPr>
        <w:numPr>
          <w:ilvl w:val="1"/>
          <w:numId w:val="4"/>
        </w:numPr>
        <w:spacing w:after="0" w:line="360" w:lineRule="auto"/>
        <w:ind w:left="-90" w:right="-216" w:hanging="270"/>
        <w:rPr>
          <w:rFonts w:ascii="Times New Roman" w:hAnsi="Times New Roman" w:eastAsia="Times New Roman" w:cs="Times New Roman"/>
          <w:bCs/>
          <w:sz w:val="26"/>
          <w:szCs w:val="26"/>
        </w:rPr>
      </w:pPr>
      <w:r>
        <w:rPr>
          <w:rFonts w:ascii="Times New Roman" w:hAnsi="Times New Roman" w:eastAsia="Times New Roman" w:cs="Times New Roman"/>
          <w:sz w:val="26"/>
          <w:szCs w:val="26"/>
        </w:rPr>
        <w:t xml:space="preserve">If the original number of people was x, </w:t>
      </w:r>
      <w:r>
        <w:rPr>
          <w:rFonts w:ascii="Times New Roman" w:hAnsi="Times New Roman" w:eastAsia="Times New Roman" w:cs="Times New Roman"/>
          <w:bCs/>
          <w:sz w:val="26"/>
          <w:szCs w:val="26"/>
        </w:rPr>
        <w:t xml:space="preserve">write an expression of how much each was to contribute. </w:t>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(1mk)</w:t>
      </w:r>
    </w:p>
    <w:p w14:paraId="582C2563">
      <w:pPr>
        <w:spacing w:after="0" w:line="360" w:lineRule="auto"/>
        <w:ind w:left="-90" w:right="-216" w:hanging="270"/>
        <w:rPr>
          <w:rFonts w:ascii="Times New Roman" w:hAnsi="Times New Roman" w:eastAsia="Times New Roman" w:cs="Times New Roman"/>
          <w:sz w:val="26"/>
          <w:szCs w:val="26"/>
        </w:rPr>
      </w:pPr>
    </w:p>
    <w:p w14:paraId="01616025">
      <w:pPr>
        <w:spacing w:after="0" w:line="360" w:lineRule="auto"/>
        <w:ind w:left="-90" w:right="-216" w:hanging="270"/>
        <w:rPr>
          <w:rFonts w:ascii="Times New Roman" w:hAnsi="Times New Roman" w:eastAsia="Times New Roman" w:cs="Times New Roman"/>
          <w:sz w:val="26"/>
          <w:szCs w:val="26"/>
        </w:rPr>
      </w:pPr>
    </w:p>
    <w:p w14:paraId="3E44FB76">
      <w:pPr>
        <w:numPr>
          <w:ilvl w:val="1"/>
          <w:numId w:val="4"/>
        </w:numPr>
        <w:spacing w:after="0" w:line="360" w:lineRule="auto"/>
        <w:ind w:left="-90" w:right="-216" w:hanging="270"/>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Write down two expressions on how much each contributed after the five pulled out and reduced them to a single equation.</w:t>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(2mks)</w:t>
      </w:r>
    </w:p>
    <w:p w14:paraId="776FA861">
      <w:pPr>
        <w:spacing w:after="0" w:line="360" w:lineRule="auto"/>
        <w:ind w:left="-90" w:right="-216" w:hanging="270"/>
        <w:rPr>
          <w:rFonts w:ascii="Times New Roman" w:hAnsi="Times New Roman" w:eastAsia="Times New Roman" w:cs="Times New Roman"/>
          <w:sz w:val="26"/>
          <w:szCs w:val="26"/>
        </w:rPr>
      </w:pPr>
    </w:p>
    <w:p w14:paraId="18F94449">
      <w:pPr>
        <w:spacing w:after="0" w:line="360" w:lineRule="auto"/>
        <w:ind w:left="-90" w:right="-216" w:hanging="270"/>
        <w:rPr>
          <w:rFonts w:ascii="Times New Roman" w:hAnsi="Times New Roman" w:eastAsia="Times New Roman" w:cs="Times New Roman"/>
          <w:sz w:val="26"/>
          <w:szCs w:val="26"/>
        </w:rPr>
      </w:pPr>
    </w:p>
    <w:p w14:paraId="2DAACFDA">
      <w:pPr>
        <w:spacing w:after="0" w:line="360" w:lineRule="auto"/>
        <w:ind w:left="-90" w:right="-216" w:hanging="270"/>
        <w:rPr>
          <w:rFonts w:ascii="Times New Roman" w:hAnsi="Times New Roman" w:eastAsia="Times New Roman" w:cs="Times New Roman"/>
          <w:sz w:val="26"/>
          <w:szCs w:val="26"/>
        </w:rPr>
      </w:pPr>
    </w:p>
    <w:p w14:paraId="54BD399C">
      <w:pPr>
        <w:spacing w:after="0" w:line="360" w:lineRule="auto"/>
        <w:ind w:left="-90" w:right="-216" w:hanging="270"/>
        <w:rPr>
          <w:rFonts w:ascii="Times New Roman" w:hAnsi="Times New Roman" w:eastAsia="Times New Roman" w:cs="Times New Roman"/>
          <w:sz w:val="26"/>
          <w:szCs w:val="26"/>
        </w:rPr>
      </w:pPr>
    </w:p>
    <w:p w14:paraId="7A57ECE3">
      <w:pPr>
        <w:numPr>
          <w:ilvl w:val="1"/>
          <w:numId w:val="4"/>
        </w:numPr>
        <w:spacing w:after="0" w:line="360" w:lineRule="auto"/>
        <w:ind w:left="-90" w:right="-216" w:hanging="270"/>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Calculate how many people made the contribution </w:t>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
          <w:bCs/>
          <w:sz w:val="26"/>
          <w:szCs w:val="26"/>
        </w:rPr>
        <w:t>(5mks)</w:t>
      </w:r>
    </w:p>
    <w:p w14:paraId="1A27AACA">
      <w:pPr>
        <w:spacing w:after="0" w:line="360" w:lineRule="auto"/>
        <w:ind w:left="-90" w:right="-216" w:hanging="90"/>
        <w:rPr>
          <w:rFonts w:ascii="Times New Roman" w:hAnsi="Times New Roman" w:eastAsia="Times New Roman" w:cs="Times New Roman"/>
          <w:sz w:val="26"/>
          <w:szCs w:val="26"/>
        </w:rPr>
      </w:pPr>
    </w:p>
    <w:p w14:paraId="7ECFD7A1">
      <w:pPr>
        <w:spacing w:after="0" w:line="360" w:lineRule="auto"/>
        <w:ind w:left="-90" w:right="-216" w:hanging="90"/>
        <w:rPr>
          <w:rFonts w:ascii="Times New Roman" w:hAnsi="Times New Roman" w:eastAsia="Times New Roman" w:cs="Times New Roman"/>
          <w:sz w:val="26"/>
          <w:szCs w:val="26"/>
        </w:rPr>
      </w:pPr>
    </w:p>
    <w:p w14:paraId="069029F0">
      <w:pPr>
        <w:spacing w:after="0" w:line="360" w:lineRule="auto"/>
        <w:ind w:left="-90" w:right="-216" w:hanging="90"/>
        <w:rPr>
          <w:rFonts w:ascii="Times New Roman" w:hAnsi="Times New Roman" w:eastAsia="Times New Roman" w:cs="Times New Roman"/>
          <w:sz w:val="26"/>
          <w:szCs w:val="26"/>
        </w:rPr>
      </w:pPr>
    </w:p>
    <w:p w14:paraId="6EA4C83B">
      <w:pPr>
        <w:spacing w:after="0" w:line="360" w:lineRule="auto"/>
        <w:ind w:left="-90" w:right="-216" w:hanging="90"/>
        <w:rPr>
          <w:rFonts w:ascii="Times New Roman" w:hAnsi="Times New Roman" w:eastAsia="Times New Roman" w:cs="Times New Roman"/>
          <w:sz w:val="26"/>
          <w:szCs w:val="26"/>
        </w:rPr>
      </w:pPr>
    </w:p>
    <w:p w14:paraId="41E5427A">
      <w:pPr>
        <w:spacing w:after="0" w:line="360" w:lineRule="auto"/>
        <w:ind w:left="-90" w:right="-216" w:hanging="90"/>
        <w:rPr>
          <w:rFonts w:ascii="Times New Roman" w:hAnsi="Times New Roman" w:eastAsia="Times New Roman" w:cs="Times New Roman"/>
          <w:sz w:val="26"/>
          <w:szCs w:val="26"/>
        </w:rPr>
      </w:pPr>
    </w:p>
    <w:p w14:paraId="42A27539">
      <w:pPr>
        <w:spacing w:after="0" w:line="360" w:lineRule="auto"/>
        <w:ind w:left="-90" w:right="-216" w:hanging="90"/>
        <w:rPr>
          <w:rFonts w:ascii="Times New Roman" w:hAnsi="Times New Roman" w:eastAsia="Times New Roman" w:cs="Times New Roman"/>
          <w:sz w:val="26"/>
          <w:szCs w:val="26"/>
        </w:rPr>
      </w:pPr>
    </w:p>
    <w:p w14:paraId="15A55455">
      <w:pPr>
        <w:spacing w:after="0" w:line="360" w:lineRule="auto"/>
        <w:ind w:left="-90" w:right="-216" w:hanging="90"/>
        <w:rPr>
          <w:rFonts w:ascii="Times New Roman" w:hAnsi="Times New Roman" w:eastAsia="Times New Roman" w:cs="Times New Roman"/>
          <w:sz w:val="26"/>
          <w:szCs w:val="26"/>
        </w:rPr>
      </w:pPr>
    </w:p>
    <w:p w14:paraId="72D3E3DA">
      <w:pPr>
        <w:spacing w:after="0" w:line="360" w:lineRule="auto"/>
        <w:ind w:left="-90" w:right="-216" w:hanging="90"/>
        <w:rPr>
          <w:rFonts w:ascii="Times New Roman" w:hAnsi="Times New Roman" w:eastAsia="Times New Roman" w:cs="Times New Roman"/>
          <w:sz w:val="26"/>
          <w:szCs w:val="26"/>
        </w:rPr>
      </w:pPr>
    </w:p>
    <w:p w14:paraId="6D77D3DC">
      <w:pPr>
        <w:spacing w:after="0" w:line="360" w:lineRule="auto"/>
        <w:ind w:left="-90" w:right="-216" w:hanging="90"/>
        <w:rPr>
          <w:rFonts w:ascii="Times New Roman" w:hAnsi="Times New Roman" w:eastAsia="Times New Roman" w:cs="Times New Roman"/>
          <w:sz w:val="26"/>
          <w:szCs w:val="26"/>
        </w:rPr>
      </w:pPr>
    </w:p>
    <w:p w14:paraId="0CF4B0C5">
      <w:pPr>
        <w:spacing w:after="0" w:line="360" w:lineRule="auto"/>
        <w:ind w:left="-90" w:right="-216" w:hanging="90"/>
        <w:rPr>
          <w:rFonts w:ascii="Times New Roman" w:hAnsi="Times New Roman" w:eastAsia="Times New Roman" w:cs="Times New Roman"/>
          <w:sz w:val="26"/>
          <w:szCs w:val="26"/>
        </w:rPr>
      </w:pPr>
    </w:p>
    <w:p w14:paraId="29079C0E">
      <w:pPr>
        <w:spacing w:after="0" w:line="360" w:lineRule="auto"/>
        <w:ind w:left="-90" w:right="-216" w:hanging="90"/>
        <w:rPr>
          <w:rFonts w:ascii="Times New Roman" w:hAnsi="Times New Roman" w:eastAsia="Times New Roman" w:cs="Times New Roman"/>
          <w:sz w:val="26"/>
          <w:szCs w:val="26"/>
        </w:rPr>
      </w:pPr>
    </w:p>
    <w:p w14:paraId="23FA85C0">
      <w:pPr>
        <w:spacing w:after="0" w:line="360" w:lineRule="auto"/>
        <w:ind w:left="-90" w:right="-216" w:hanging="90"/>
        <w:rPr>
          <w:rFonts w:ascii="Times New Roman" w:hAnsi="Times New Roman" w:eastAsia="Times New Roman" w:cs="Times New Roman"/>
          <w:sz w:val="26"/>
          <w:szCs w:val="26"/>
        </w:rPr>
      </w:pPr>
    </w:p>
    <w:p w14:paraId="5CE9E739">
      <w:pPr>
        <w:numPr>
          <w:ilvl w:val="1"/>
          <w:numId w:val="4"/>
        </w:numPr>
        <w:tabs>
          <w:tab w:val="left" w:pos="270"/>
          <w:tab w:val="clear" w:pos="1656"/>
        </w:tabs>
        <w:spacing w:after="0" w:line="360" w:lineRule="auto"/>
        <w:ind w:left="-90" w:right="-216" w:hanging="90"/>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How much did each contribute? </w:t>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
          <w:bCs/>
          <w:sz w:val="26"/>
          <w:szCs w:val="26"/>
        </w:rPr>
        <w:t>(2mks)</w:t>
      </w:r>
    </w:p>
    <w:p w14:paraId="145852B2">
      <w:pPr>
        <w:spacing w:after="0" w:line="360" w:lineRule="auto"/>
        <w:ind w:left="-90" w:right="-216" w:hanging="90"/>
        <w:rPr>
          <w:rFonts w:ascii="Times New Roman" w:hAnsi="Times New Roman" w:eastAsia="Times New Roman" w:cs="Times New Roman"/>
          <w:sz w:val="26"/>
          <w:szCs w:val="26"/>
        </w:rPr>
      </w:pPr>
    </w:p>
    <w:p w14:paraId="1B693A1A">
      <w:pPr>
        <w:spacing w:after="0" w:line="360" w:lineRule="auto"/>
        <w:ind w:left="-90" w:right="-216" w:hanging="90"/>
        <w:rPr>
          <w:rFonts w:ascii="Times New Roman" w:hAnsi="Times New Roman" w:eastAsia="Times New Roman" w:cs="Times New Roman"/>
          <w:sz w:val="26"/>
          <w:szCs w:val="26"/>
        </w:rPr>
      </w:pPr>
    </w:p>
    <w:p w14:paraId="2EE6BD34">
      <w:pPr>
        <w:spacing w:after="0" w:line="360" w:lineRule="auto"/>
        <w:ind w:left="-90" w:right="-216" w:hanging="90"/>
        <w:rPr>
          <w:rFonts w:ascii="Times New Roman" w:hAnsi="Times New Roman" w:eastAsia="Times New Roman" w:cs="Times New Roman"/>
          <w:sz w:val="26"/>
          <w:szCs w:val="26"/>
        </w:rPr>
      </w:pPr>
    </w:p>
    <w:p w14:paraId="64F551D9">
      <w:pPr>
        <w:spacing w:after="0" w:line="360" w:lineRule="auto"/>
        <w:ind w:left="-90" w:right="-216" w:hanging="90"/>
        <w:rPr>
          <w:rFonts w:ascii="Times New Roman" w:hAnsi="Times New Roman" w:eastAsia="Times New Roman" w:cs="Times New Roman"/>
          <w:sz w:val="26"/>
          <w:szCs w:val="26"/>
        </w:rPr>
      </w:pPr>
    </w:p>
    <w:p w14:paraId="3251E97E">
      <w:pPr>
        <w:spacing w:after="0" w:line="360" w:lineRule="auto"/>
        <w:ind w:left="-90" w:right="-216" w:hanging="90"/>
        <w:rPr>
          <w:rFonts w:ascii="Times New Roman" w:hAnsi="Times New Roman" w:eastAsia="Times New Roman" w:cs="Times New Roman"/>
          <w:sz w:val="26"/>
          <w:szCs w:val="26"/>
        </w:rPr>
      </w:pPr>
    </w:p>
    <w:p w14:paraId="0B7763B0">
      <w:pPr>
        <w:spacing w:after="0" w:line="360" w:lineRule="auto"/>
        <w:ind w:left="-90" w:right="-216" w:hanging="90"/>
        <w:rPr>
          <w:rFonts w:ascii="Times New Roman" w:hAnsi="Times New Roman" w:eastAsia="Times New Roman" w:cs="Times New Roman"/>
          <w:sz w:val="26"/>
          <w:szCs w:val="26"/>
        </w:rPr>
      </w:pPr>
    </w:p>
    <w:p w14:paraId="579C9F21">
      <w:pPr>
        <w:pStyle w:val="23"/>
        <w:numPr>
          <w:ilvl w:val="0"/>
          <w:numId w:val="2"/>
        </w:num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 In 2001 the total cost of manufacturing an article was Sh.1250 and this was divided between the cost of material, labour and transport in the ratio 8: 14: 3. In 2004 the cost of the material was doubled, labour cost increased by 30% and transport costs increased by 20%. </w:t>
      </w:r>
    </w:p>
    <w:p w14:paraId="2E9197BF">
      <w:pPr>
        <w:pStyle w:val="23"/>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Calculate the cost of manufacturing the article in 2004.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(6mks)</w:t>
      </w:r>
    </w:p>
    <w:p w14:paraId="22773D4D">
      <w:pPr>
        <w:spacing w:after="0" w:line="360" w:lineRule="auto"/>
        <w:ind w:left="-90" w:right="-216" w:hanging="90"/>
        <w:rPr>
          <w:rFonts w:ascii="Times New Roman" w:hAnsi="Times New Roman" w:eastAsia="Times New Roman" w:cs="Times New Roman"/>
          <w:sz w:val="26"/>
          <w:szCs w:val="26"/>
        </w:rPr>
      </w:pPr>
    </w:p>
    <w:p w14:paraId="53776E51">
      <w:pPr>
        <w:spacing w:after="0" w:line="360" w:lineRule="auto"/>
        <w:ind w:left="-90" w:right="-216" w:hanging="90"/>
        <w:rPr>
          <w:rFonts w:ascii="Times New Roman" w:hAnsi="Times New Roman" w:eastAsia="Times New Roman" w:cs="Times New Roman"/>
          <w:sz w:val="26"/>
          <w:szCs w:val="26"/>
        </w:rPr>
      </w:pPr>
    </w:p>
    <w:p w14:paraId="27CFEDDF">
      <w:pPr>
        <w:spacing w:after="0" w:line="360" w:lineRule="auto"/>
        <w:ind w:left="-90" w:right="-216" w:hanging="90"/>
        <w:rPr>
          <w:rFonts w:ascii="Times New Roman" w:hAnsi="Times New Roman" w:eastAsia="Times New Roman" w:cs="Times New Roman"/>
          <w:sz w:val="26"/>
          <w:szCs w:val="26"/>
        </w:rPr>
      </w:pPr>
    </w:p>
    <w:p w14:paraId="10D3BE9A">
      <w:pPr>
        <w:spacing w:after="0" w:line="360" w:lineRule="auto"/>
        <w:ind w:left="-90" w:right="-216" w:hanging="90"/>
        <w:rPr>
          <w:rFonts w:ascii="Times New Roman" w:hAnsi="Times New Roman" w:eastAsia="Times New Roman" w:cs="Times New Roman"/>
          <w:sz w:val="26"/>
          <w:szCs w:val="26"/>
        </w:rPr>
      </w:pPr>
    </w:p>
    <w:p w14:paraId="2643C45B">
      <w:pPr>
        <w:spacing w:after="0" w:line="360" w:lineRule="auto"/>
        <w:ind w:left="-90" w:right="-216" w:hanging="90"/>
        <w:rPr>
          <w:rFonts w:ascii="Times New Roman" w:hAnsi="Times New Roman" w:eastAsia="Times New Roman" w:cs="Times New Roman"/>
          <w:sz w:val="26"/>
          <w:szCs w:val="26"/>
        </w:rPr>
      </w:pPr>
    </w:p>
    <w:p w14:paraId="10D0A98F">
      <w:pPr>
        <w:spacing w:after="0" w:line="360" w:lineRule="auto"/>
        <w:ind w:left="-90" w:right="-216" w:hanging="90"/>
        <w:rPr>
          <w:rFonts w:ascii="Times New Roman" w:hAnsi="Times New Roman" w:eastAsia="Times New Roman" w:cs="Times New Roman"/>
          <w:sz w:val="26"/>
          <w:szCs w:val="26"/>
        </w:rPr>
      </w:pPr>
    </w:p>
    <w:p w14:paraId="3E1031AF">
      <w:pPr>
        <w:spacing w:after="0" w:line="360" w:lineRule="auto"/>
        <w:ind w:left="-90" w:right="-216" w:hanging="90"/>
        <w:rPr>
          <w:rFonts w:ascii="Times New Roman" w:hAnsi="Times New Roman" w:eastAsia="Times New Roman" w:cs="Times New Roman"/>
          <w:sz w:val="26"/>
          <w:szCs w:val="26"/>
        </w:rPr>
      </w:pPr>
    </w:p>
    <w:p w14:paraId="0E4EE74F">
      <w:pPr>
        <w:spacing w:after="0" w:line="360" w:lineRule="auto"/>
        <w:ind w:left="-90" w:right="-216" w:hanging="90"/>
        <w:rPr>
          <w:rFonts w:ascii="Times New Roman" w:hAnsi="Times New Roman" w:eastAsia="Times New Roman" w:cs="Times New Roman"/>
          <w:sz w:val="26"/>
          <w:szCs w:val="26"/>
        </w:rPr>
      </w:pPr>
    </w:p>
    <w:p w14:paraId="300585E7">
      <w:pPr>
        <w:spacing w:after="0" w:line="360" w:lineRule="auto"/>
        <w:ind w:left="-90" w:right="-216" w:hanging="90"/>
        <w:rPr>
          <w:rFonts w:ascii="Times New Roman" w:hAnsi="Times New Roman" w:eastAsia="Times New Roman" w:cs="Times New Roman"/>
          <w:sz w:val="26"/>
          <w:szCs w:val="26"/>
        </w:rPr>
      </w:pPr>
    </w:p>
    <w:p w14:paraId="31973EF2">
      <w:pPr>
        <w:spacing w:after="0" w:line="360" w:lineRule="auto"/>
        <w:ind w:left="-90" w:right="-216" w:hanging="90"/>
        <w:rPr>
          <w:rFonts w:ascii="Times New Roman" w:hAnsi="Times New Roman" w:eastAsia="Times New Roman" w:cs="Times New Roman"/>
          <w:sz w:val="26"/>
          <w:szCs w:val="26"/>
        </w:rPr>
      </w:pPr>
    </w:p>
    <w:p w14:paraId="38AA7CC4">
      <w:pPr>
        <w:spacing w:after="0" w:line="360" w:lineRule="auto"/>
        <w:ind w:left="-90" w:right="-216" w:hanging="90"/>
        <w:rPr>
          <w:rFonts w:ascii="Times New Roman" w:hAnsi="Times New Roman" w:eastAsia="Times New Roman" w:cs="Times New Roman"/>
          <w:sz w:val="26"/>
          <w:szCs w:val="26"/>
        </w:rPr>
      </w:pPr>
    </w:p>
    <w:p w14:paraId="680ED24F">
      <w:pPr>
        <w:spacing w:after="0" w:line="360" w:lineRule="auto"/>
        <w:ind w:left="-90" w:right="-216" w:hanging="90"/>
        <w:rPr>
          <w:rFonts w:ascii="Times New Roman" w:hAnsi="Times New Roman" w:eastAsia="Times New Roman" w:cs="Times New Roman"/>
          <w:sz w:val="26"/>
          <w:szCs w:val="26"/>
        </w:rPr>
      </w:pPr>
    </w:p>
    <w:p w14:paraId="1BA7051B">
      <w:pPr>
        <w:spacing w:after="0" w:line="360" w:lineRule="auto"/>
        <w:ind w:left="-90" w:right="-216" w:hanging="90"/>
        <w:rPr>
          <w:rFonts w:ascii="Times New Roman" w:hAnsi="Times New Roman" w:eastAsia="Times New Roman" w:cs="Times New Roman"/>
          <w:sz w:val="26"/>
          <w:szCs w:val="26"/>
        </w:rPr>
      </w:pPr>
    </w:p>
    <w:p w14:paraId="717B9F91">
      <w:pPr>
        <w:spacing w:after="0" w:line="360" w:lineRule="auto"/>
        <w:ind w:left="-90" w:right="-216" w:hanging="90"/>
        <w:rPr>
          <w:rFonts w:ascii="Times New Roman" w:hAnsi="Times New Roman" w:eastAsia="Times New Roman" w:cs="Times New Roman"/>
          <w:sz w:val="26"/>
          <w:szCs w:val="26"/>
        </w:rPr>
      </w:pPr>
    </w:p>
    <w:p w14:paraId="5BD54053">
      <w:pPr>
        <w:spacing w:after="0" w:line="360" w:lineRule="auto"/>
        <w:ind w:left="-90" w:right="-216" w:hanging="90"/>
        <w:rPr>
          <w:rFonts w:ascii="Times New Roman" w:hAnsi="Times New Roman" w:eastAsia="Times New Roman" w:cs="Times New Roman"/>
          <w:sz w:val="26"/>
          <w:szCs w:val="26"/>
        </w:rPr>
      </w:pPr>
    </w:p>
    <w:p w14:paraId="1F119130">
      <w:pPr>
        <w:spacing w:after="0" w:line="360" w:lineRule="auto"/>
        <w:ind w:left="-90" w:right="-216" w:hanging="90"/>
        <w:rPr>
          <w:rFonts w:ascii="Times New Roman" w:hAnsi="Times New Roman" w:eastAsia="Times New Roman" w:cs="Times New Roman"/>
          <w:sz w:val="26"/>
          <w:szCs w:val="26"/>
        </w:rPr>
      </w:pPr>
    </w:p>
    <w:p w14:paraId="7FFB9A87">
      <w:pPr>
        <w:spacing w:after="0" w:line="360" w:lineRule="auto"/>
        <w:ind w:left="-90" w:right="-216" w:hanging="90"/>
        <w:rPr>
          <w:rFonts w:ascii="Times New Roman" w:hAnsi="Times New Roman" w:eastAsia="Times New Roman" w:cs="Times New Roman"/>
          <w:sz w:val="26"/>
          <w:szCs w:val="26"/>
        </w:rPr>
      </w:pPr>
    </w:p>
    <w:p w14:paraId="726420CE">
      <w:pPr>
        <w:spacing w:after="0" w:line="360" w:lineRule="auto"/>
        <w:ind w:left="-90" w:right="-216" w:hanging="90"/>
        <w:rPr>
          <w:rFonts w:ascii="Times New Roman" w:hAnsi="Times New Roman" w:eastAsia="Times New Roman" w:cs="Times New Roman"/>
          <w:sz w:val="26"/>
          <w:szCs w:val="26"/>
        </w:rPr>
      </w:pPr>
    </w:p>
    <w:p w14:paraId="0F50BE23">
      <w:pPr>
        <w:pStyle w:val="23"/>
        <w:numPr>
          <w:ilvl w:val="0"/>
          <w:numId w:val="3"/>
        </w:numPr>
        <w:tabs>
          <w:tab w:val="clear" w:pos="1080"/>
        </w:tabs>
        <w:spacing w:after="0" w:line="360" w:lineRule="auto"/>
        <w:ind w:left="-90" w:right="-21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For the same article in (a) above, the cost of manufacturing in 2005 was sh. 1981 as a </w:t>
      </w:r>
    </w:p>
    <w:p w14:paraId="279AEC5B">
      <w:pPr>
        <w:pStyle w:val="23"/>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sz w:val="26"/>
          <w:szCs w:val="26"/>
        </w:rPr>
        <w:t>result of increase in labour costs only. Find the percentage increase in labour cost of 2004.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(4mks)</w:t>
      </w:r>
    </w:p>
    <w:p w14:paraId="7D6A15E7">
      <w:pPr>
        <w:spacing w:after="0" w:line="360" w:lineRule="auto"/>
        <w:ind w:left="-90" w:right="-216" w:hanging="90"/>
        <w:rPr>
          <w:rFonts w:ascii="Times New Roman" w:hAnsi="Times New Roman" w:eastAsia="Times New Roman" w:cs="Times New Roman"/>
          <w:sz w:val="26"/>
          <w:szCs w:val="26"/>
        </w:rPr>
      </w:pPr>
    </w:p>
    <w:p w14:paraId="69D73D9F">
      <w:pPr>
        <w:spacing w:after="0" w:line="360" w:lineRule="auto"/>
        <w:ind w:left="-90" w:right="-216" w:hanging="90"/>
        <w:rPr>
          <w:rFonts w:ascii="Times New Roman" w:hAnsi="Times New Roman" w:eastAsia="Times New Roman" w:cs="Times New Roman"/>
          <w:sz w:val="26"/>
          <w:szCs w:val="26"/>
        </w:rPr>
      </w:pPr>
    </w:p>
    <w:p w14:paraId="0163DC99">
      <w:pPr>
        <w:spacing w:after="0" w:line="360" w:lineRule="auto"/>
        <w:ind w:left="-90" w:right="-216" w:hanging="90"/>
        <w:rPr>
          <w:rFonts w:ascii="Times New Roman" w:hAnsi="Times New Roman" w:eastAsia="Times New Roman" w:cs="Times New Roman"/>
          <w:sz w:val="26"/>
          <w:szCs w:val="26"/>
        </w:rPr>
      </w:pPr>
    </w:p>
    <w:p w14:paraId="6FD5100A">
      <w:pPr>
        <w:rPr>
          <w:rFonts w:ascii="Times New Roman" w:hAnsi="Times New Roman" w:eastAsia="Times New Roman" w:cs="Times New Roman"/>
          <w:sz w:val="26"/>
          <w:szCs w:val="26"/>
        </w:rPr>
      </w:pPr>
      <w:bookmarkStart w:id="0" w:name="_GoBack"/>
      <w:bookmarkEnd w:id="0"/>
      <w:r>
        <w:rPr>
          <w:rFonts w:ascii="Times New Roman" w:hAnsi="Times New Roman" w:eastAsia="Times New Roman" w:cs="Times New Roman"/>
          <w:sz w:val="26"/>
          <w:szCs w:val="26"/>
        </w:rPr>
        <w:br w:type="page"/>
      </w:r>
    </w:p>
    <w:p w14:paraId="1D006BA5">
      <w:pPr>
        <w:spacing w:after="0" w:line="360" w:lineRule="auto"/>
        <w:ind w:left="-90" w:right="-216"/>
        <w:contextualSpacing/>
        <w:rPr>
          <w:rFonts w:ascii="Times New Roman" w:hAnsi="Times New Roman" w:eastAsia="SimSun" w:cs="Times New Roman"/>
          <w:sz w:val="26"/>
          <w:szCs w:val="26"/>
          <w:lang w:val="en-GB" w:eastAsia="en-GB"/>
        </w:rPr>
      </w:pPr>
    </w:p>
    <w:p w14:paraId="72675F63">
      <w:pPr>
        <w:numPr>
          <w:ilvl w:val="0"/>
          <w:numId w:val="2"/>
        </w:numPr>
        <w:spacing w:after="0" w:line="360" w:lineRule="auto"/>
        <w:ind w:left="-90" w:right="-216" w:hanging="90"/>
        <w:contextualSpacing/>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The figure below shows a velocity – time graph of a car journey.</w:t>
      </w:r>
    </w:p>
    <w:p w14:paraId="02C34398">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mc:AlternateContent>
          <mc:Choice Requires="wps">
            <w:drawing>
              <wp:anchor distT="0" distB="0" distL="0" distR="0" simplePos="0" relativeHeight="251661312" behindDoc="0" locked="0" layoutInCell="1" allowOverlap="1">
                <wp:simplePos x="0" y="0"/>
                <wp:positionH relativeFrom="column">
                  <wp:posOffset>951865</wp:posOffset>
                </wp:positionH>
                <wp:positionV relativeFrom="paragraph">
                  <wp:posOffset>210185</wp:posOffset>
                </wp:positionV>
                <wp:extent cx="219075" cy="2338705"/>
                <wp:effectExtent l="4445" t="0" r="43180" b="4445"/>
                <wp:wrapNone/>
                <wp:docPr id="4738" name="Straight Arrow Connector 4738"/>
                <wp:cNvGraphicFramePr/>
                <a:graphic xmlns:a="http://schemas.openxmlformats.org/drawingml/2006/main">
                  <a:graphicData uri="http://schemas.microsoft.com/office/word/2010/wordprocessingShape">
                    <wps:wsp>
                      <wps:cNvCnPr>
                        <a:cxnSpLocks noChangeShapeType="1"/>
                      </wps:cNvCnPr>
                      <wps:spPr bwMode="auto">
                        <a:xfrm flipV="1">
                          <a:off x="0" y="0"/>
                          <a:ext cx="219075" cy="233870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y;margin-left:74.95pt;margin-top:16.55pt;height:184.15pt;width:17.25pt;z-index:251661312;mso-width-relative:page;mso-height-relative:page;" filled="f" stroked="t" coordsize="21600,21600" o:gfxdata="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2KnIdkAAAAKAQAADwAAAAAAAAABACAAAAAiAAAAZHJz&#10;L2Rvd25yZXYueG1sUEsBAhQAFAAAAAgAh07iQGmIKU0DAgAABAQAAA4AAAAAAAAAAQAgAAAAKAEA&#10;AGRycy9lMm9Eb2MueG1sUEsFBgAAAAAGAAYAWQEAAJ0FAAAAAA==&#10;">
                <v:fill on="f" focussize="0,0"/>
                <v:stroke color="#000000" joinstyle="round" endarrow="block"/>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114300" distR="114300" simplePos="0" relativeHeight="251660288"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4739" name="Straight Arrow Connector 4739"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pt;margin-top:0pt;height:50pt;width:50pt;visibility:hidden;z-index:251660288;mso-width-relative:page;mso-height-relative:page;" filled="f" stroked="t" coordsize="21600,21600" o:gfxdata="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f15IdAAAAAF&#10;AQAADwAAAAAAAAABACAAAAAiAAAAZHJzL2Rvd25yZXYueG1sUEsBAhQAFAAAAAgAh07iQOfBKwnr&#10;AQAA4wMAAA4AAAAAAAAAAQAgAAAAHwEAAGRycy9lMm9Eb2MueG1sUEsFBgAAAAAGAAYAWQEAAHwF&#10;AAAAAA==&#10;">
                <v:fill on="f" focussize="0,0"/>
                <v:stroke color="#000000" joinstyle="round"/>
                <v:imagedata o:title=""/>
                <o:lock v:ext="edit" selection="t" aspectratio="f"/>
              </v:shape>
            </w:pict>
          </mc:Fallback>
        </mc:AlternateContent>
      </w:r>
    </w:p>
    <w:p w14:paraId="1804BD9E">
      <w:pPr>
        <w:spacing w:after="0" w:line="360" w:lineRule="auto"/>
        <w:ind w:left="-90" w:right="-216" w:hanging="90"/>
        <w:rPr>
          <w:rFonts w:ascii="Times New Roman" w:hAnsi="Times New Roman" w:eastAsia="SimSun" w:cs="Times New Roman"/>
          <w:sz w:val="26"/>
          <w:szCs w:val="26"/>
          <w:lang w:val="en-GB" w:eastAsia="en-GB"/>
        </w:rPr>
      </w:pPr>
    </w:p>
    <w:p w14:paraId="08EB0E00">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mc:AlternateContent>
          <mc:Choice Requires="wps">
            <w:drawing>
              <wp:anchor distT="0" distB="0" distL="0" distR="0" simplePos="0" relativeHeight="251670528" behindDoc="0" locked="0" layoutInCell="1" allowOverlap="1">
                <wp:simplePos x="0" y="0"/>
                <wp:positionH relativeFrom="column">
                  <wp:posOffset>3209925</wp:posOffset>
                </wp:positionH>
                <wp:positionV relativeFrom="paragraph">
                  <wp:posOffset>226060</wp:posOffset>
                </wp:positionV>
                <wp:extent cx="742950" cy="1524635"/>
                <wp:effectExtent l="4445" t="1905" r="14605" b="16510"/>
                <wp:wrapNone/>
                <wp:docPr id="4740" name="Straight Arrow Connector 4740"/>
                <wp:cNvGraphicFramePr/>
                <a:graphic xmlns:a="http://schemas.openxmlformats.org/drawingml/2006/main">
                  <a:graphicData uri="http://schemas.microsoft.com/office/word/2010/wordprocessingShape">
                    <wps:wsp>
                      <wps:cNvCnPr>
                        <a:cxnSpLocks noChangeShapeType="1"/>
                      </wps:cNvCnPr>
                      <wps:spPr bwMode="auto">
                        <a:xfrm>
                          <a:off x="0" y="0"/>
                          <a:ext cx="742950" cy="1524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2.75pt;margin-top:17.8pt;height:120.05pt;width:58.5pt;z-index:251670528;mso-width-relative:page;mso-height-relative:page;" filled="f" stroked="t" coordsize="21600,21600" o:gfxdata="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mxcXNgAAAAK&#10;AQAADwAAAAAAAAABACAAAAAiAAAAZHJzL2Rvd25yZXYueG1sUEsBAhQAFAAAAAgAh07iQIj49RLj&#10;AQAAzAMAAA4AAAAAAAAAAQAgAAAAJwEAAGRycy9lMm9Eb2MueG1sUEsFBgAAAAAGAAYAWQEAAHwF&#10;A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64384" behindDoc="0" locked="0" layoutInCell="1" allowOverlap="1">
                <wp:simplePos x="0" y="0"/>
                <wp:positionH relativeFrom="column">
                  <wp:posOffset>981075</wp:posOffset>
                </wp:positionH>
                <wp:positionV relativeFrom="paragraph">
                  <wp:posOffset>126365</wp:posOffset>
                </wp:positionV>
                <wp:extent cx="666750" cy="1595120"/>
                <wp:effectExtent l="4445" t="1905" r="14605" b="3175"/>
                <wp:wrapNone/>
                <wp:docPr id="4741" name="Straight Arrow Connector 4741"/>
                <wp:cNvGraphicFramePr/>
                <a:graphic xmlns:a="http://schemas.openxmlformats.org/drawingml/2006/main">
                  <a:graphicData uri="http://schemas.microsoft.com/office/word/2010/wordprocessingShape">
                    <wps:wsp>
                      <wps:cNvCnPr>
                        <a:cxnSpLocks noChangeShapeType="1"/>
                      </wps:cNvCnPr>
                      <wps:spPr bwMode="auto">
                        <a:xfrm flipV="1">
                          <a:off x="0" y="0"/>
                          <a:ext cx="666750" cy="159512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77.25pt;margin-top:9.95pt;height:125.6pt;width:52.5pt;z-index:251664384;mso-width-relative:page;mso-height-relative:page;" filled="f" stroked="t" coordsize="21600,21600" o:gfxdata="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nMa+p&#10;1wAAAAoBAAAPAAAAAAAAAAEAIAAAACIAAABkcnMvZG93bnJldi54bWxQSwECFAAUAAAACACHTuJA&#10;i6fgSekBAADWAwAADgAAAAAAAAABACAAAAAmAQAAZHJzL2Uyb0RvYy54bWxQSwUGAAAAAAYABgBZ&#10;AQAAgQU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65408" behindDoc="0" locked="0" layoutInCell="1" allowOverlap="1">
                <wp:simplePos x="0" y="0"/>
                <wp:positionH relativeFrom="column">
                  <wp:posOffset>1628775</wp:posOffset>
                </wp:positionH>
                <wp:positionV relativeFrom="paragraph">
                  <wp:posOffset>147955</wp:posOffset>
                </wp:positionV>
                <wp:extent cx="1571625" cy="57150"/>
                <wp:effectExtent l="0" t="4445" r="9525" b="14605"/>
                <wp:wrapNone/>
                <wp:docPr id="4742" name="Straight Arrow Connector 4742"/>
                <wp:cNvGraphicFramePr/>
                <a:graphic xmlns:a="http://schemas.openxmlformats.org/drawingml/2006/main">
                  <a:graphicData uri="http://schemas.microsoft.com/office/word/2010/wordprocessingShape">
                    <wps:wsp>
                      <wps:cNvCnPr>
                        <a:cxnSpLocks noChangeShapeType="1"/>
                      </wps:cNvCnPr>
                      <wps:spPr bwMode="auto">
                        <a:xfrm>
                          <a:off x="0" y="0"/>
                          <a:ext cx="1571625" cy="5715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28.25pt;margin-top:11.65pt;height:4.5pt;width:123.75pt;z-index:251665408;mso-width-relative:page;mso-height-relative:page;" filled="f" stroked="t" coordsize="21600,21600" o:gfxdata="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ReO9y2AAAAAkBAAAP&#10;AAAAAAAAAAEAIAAAACIAAABkcnMvZG93bnJldi54bWxQSwECFAAUAAAACACHTuJAv0TW8d8BAADL&#10;AwAADgAAAAAAAAABACAAAAAnAQAAZHJzL2Uyb0RvYy54bWxQSwUGAAAAAAYABgBZAQAAeAU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62336" behindDoc="0" locked="0" layoutInCell="1" allowOverlap="1">
                <wp:simplePos x="0" y="0"/>
                <wp:positionH relativeFrom="column">
                  <wp:posOffset>914400</wp:posOffset>
                </wp:positionH>
                <wp:positionV relativeFrom="paragraph">
                  <wp:posOffset>140335</wp:posOffset>
                </wp:positionV>
                <wp:extent cx="228600" cy="7620"/>
                <wp:effectExtent l="0" t="0" r="0" b="0"/>
                <wp:wrapNone/>
                <wp:docPr id="4743" name="Straight Arrow Connector 4743"/>
                <wp:cNvGraphicFramePr/>
                <a:graphic xmlns:a="http://schemas.openxmlformats.org/drawingml/2006/main">
                  <a:graphicData uri="http://schemas.microsoft.com/office/word/2010/wordprocessingShape">
                    <wps:wsp>
                      <wps:cNvCnPr>
                        <a:cxnSpLocks noChangeShapeType="1"/>
                      </wps:cNvCnPr>
                      <wps:spPr bwMode="auto">
                        <a:xfrm>
                          <a:off x="0" y="0"/>
                          <a:ext cx="228600" cy="762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72pt;margin-top:11.05pt;height:0.6pt;width:18pt;z-index:251662336;mso-width-relative:page;mso-height-relative:page;" filled="f" stroked="t" coordsize="21600,21600" o:gfxdata="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TMLXrXAAAACQEA&#10;AA8AAAAAAAAAAQAgAAAAIgAAAGRycy9kb3ducmV2LnhtbFBLAQIUABQAAAAIAIdO4kAqEyuG4gEA&#10;AMk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63360" behindDoc="0" locked="0" layoutInCell="1" allowOverlap="1">
                <wp:simplePos x="0" y="0"/>
                <wp:positionH relativeFrom="column">
                  <wp:posOffset>1733550</wp:posOffset>
                </wp:positionH>
                <wp:positionV relativeFrom="paragraph">
                  <wp:posOffset>283210</wp:posOffset>
                </wp:positionV>
                <wp:extent cx="0" cy="57150"/>
                <wp:effectExtent l="4445" t="0" r="14605" b="0"/>
                <wp:wrapNone/>
                <wp:docPr id="4744" name="Straight Arrow Connector 4744"/>
                <wp:cNvGraphicFramePr/>
                <a:graphic xmlns:a="http://schemas.openxmlformats.org/drawingml/2006/main">
                  <a:graphicData uri="http://schemas.microsoft.com/office/word/2010/wordprocessingShape">
                    <wps:wsp>
                      <wps:cNvCnPr>
                        <a:cxnSpLocks noChangeShapeType="1"/>
                      </wps:cNvCnPr>
                      <wps:spPr bwMode="auto">
                        <a:xfrm>
                          <a:off x="0" y="0"/>
                          <a:ext cx="0" cy="5715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22.3pt;height:4.5pt;width:0pt;z-index:251663360;mso-width-relative:page;mso-height-relative:page;" filled="f" stroked="t" coordsize="21600,21600" o:gfxdata="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dEPaj2AAAAAkBAAAPAAAA&#10;AAAAAAEAIAAAACIAAABkcnMvZG93bnJldi54bWxQSwECFAAUAAAACACHTuJAKsS/R9wBAADF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w:t>22</w:t>
      </w:r>
    </w:p>
    <w:p w14:paraId="3C84D7F0">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mc:AlternateContent>
          <mc:Choice Requires="wps">
            <w:drawing>
              <wp:anchor distT="0" distB="0" distL="0" distR="0" simplePos="0" relativeHeight="251666432" behindDoc="0" locked="0" layoutInCell="1" allowOverlap="1">
                <wp:simplePos x="0" y="0"/>
                <wp:positionH relativeFrom="column">
                  <wp:posOffset>3248025</wp:posOffset>
                </wp:positionH>
                <wp:positionV relativeFrom="paragraph">
                  <wp:posOffset>213360</wp:posOffset>
                </wp:positionV>
                <wp:extent cx="0" cy="137160"/>
                <wp:effectExtent l="4445" t="0" r="14605" b="15240"/>
                <wp:wrapNone/>
                <wp:docPr id="4745" name="Straight Arrow Connector 4745"/>
                <wp:cNvGraphicFramePr/>
                <a:graphic xmlns:a="http://schemas.openxmlformats.org/drawingml/2006/main">
                  <a:graphicData uri="http://schemas.microsoft.com/office/word/2010/wordprocessingShape">
                    <wps:wsp>
                      <wps:cNvCnPr>
                        <a:cxnSpLocks noChangeShapeType="1"/>
                      </wps:cNvCnPr>
                      <wps:spPr bwMode="auto">
                        <a:xfrm>
                          <a:off x="0" y="0"/>
                          <a:ext cx="0" cy="13716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5.75pt;margin-top:16.8pt;height:10.8pt;width:0pt;z-index:251666432;mso-width-relative:page;mso-height-relative:page;" filled="f" stroked="t" coordsize="21600,21600" o:gfxdata="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QBPcTWAAAACQEAAA8AAAAA&#10;AAAAAQAgAAAAIgAAAGRycy9kb3ducmV2LnhtbFBLAQIUABQAAAAIAIdO4kCAmh7o3QEAAMYDAAAO&#10;AAAAAAAAAAEAIAAAACUBAABkcnMvZTJvRG9jLnhtbFBLBQYAAAAABgAGAFkBAAB0BQ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67456" behindDoc="0" locked="0" layoutInCell="1" allowOverlap="1">
                <wp:simplePos x="0" y="0"/>
                <wp:positionH relativeFrom="column">
                  <wp:posOffset>3248025</wp:posOffset>
                </wp:positionH>
                <wp:positionV relativeFrom="paragraph">
                  <wp:posOffset>17145</wp:posOffset>
                </wp:positionV>
                <wp:extent cx="0" cy="142875"/>
                <wp:effectExtent l="4445" t="0" r="14605" b="9525"/>
                <wp:wrapNone/>
                <wp:docPr id="4746" name="Straight Arrow Connector 4746"/>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5.75pt;margin-top:1.35pt;height:11.25pt;width:0pt;z-index:251667456;mso-width-relative:page;mso-height-relative:page;" filled="f" stroked="t" coordsize="21600,21600" o:gfxdata="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xd+KV1QAAAAgBAAAPAAAAAAAA&#10;AAEAIAAAACIAAABkcnMvZG93bnJldi54bWxQSwECFAAUAAAACACHTuJAP4nw+twBAADGAwAADgAA&#10;AAAAAAABACAAAAAkAQAAZHJzL2Uyb0RvYy54bWxQSwUGAAAAAAYABgBZAQAAcgU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68480" behindDoc="0" locked="0" layoutInCell="1" allowOverlap="1">
                <wp:simplePos x="0" y="0"/>
                <wp:positionH relativeFrom="column">
                  <wp:posOffset>1733550</wp:posOffset>
                </wp:positionH>
                <wp:positionV relativeFrom="paragraph">
                  <wp:posOffset>213360</wp:posOffset>
                </wp:positionV>
                <wp:extent cx="0" cy="137160"/>
                <wp:effectExtent l="4445" t="0" r="14605" b="15240"/>
                <wp:wrapNone/>
                <wp:docPr id="4747" name="Straight Arrow Connector 4747"/>
                <wp:cNvGraphicFramePr/>
                <a:graphic xmlns:a="http://schemas.openxmlformats.org/drawingml/2006/main">
                  <a:graphicData uri="http://schemas.microsoft.com/office/word/2010/wordprocessingShape">
                    <wps:wsp>
                      <wps:cNvCnPr>
                        <a:cxnSpLocks noChangeShapeType="1"/>
                      </wps:cNvCnPr>
                      <wps:spPr bwMode="auto">
                        <a:xfrm>
                          <a:off x="0" y="0"/>
                          <a:ext cx="0" cy="13716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16.8pt;height:10.8pt;width:0pt;z-index:251668480;mso-width-relative:page;mso-height-relative:page;" filled="f" stroked="t" coordsize="21600,21600" o:gfxdata="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ZFNfs1wAAAAkBAAAPAAAA&#10;AAAAAAEAIAAAACIAAABkcnMvZG93bnJldi54bWxQSwECFAAUAAAACACHTuJAT6iHGN0BAADGAwAA&#10;DgAAAAAAAAABACAAAAAmAQAAZHJzL2Uyb0RvYy54bWxQSwUGAAAAAAYABgBZAQAAdQU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69504" behindDoc="0" locked="0" layoutInCell="1" allowOverlap="1">
                <wp:simplePos x="0" y="0"/>
                <wp:positionH relativeFrom="column">
                  <wp:posOffset>1733550</wp:posOffset>
                </wp:positionH>
                <wp:positionV relativeFrom="paragraph">
                  <wp:posOffset>76200</wp:posOffset>
                </wp:positionV>
                <wp:extent cx="0" cy="45720"/>
                <wp:effectExtent l="4445" t="0" r="14605" b="11430"/>
                <wp:wrapNone/>
                <wp:docPr id="4748" name="Straight Arrow Connector 4748"/>
                <wp:cNvGraphicFramePr/>
                <a:graphic xmlns:a="http://schemas.openxmlformats.org/drawingml/2006/main">
                  <a:graphicData uri="http://schemas.microsoft.com/office/word/2010/wordprocessingShape">
                    <wps:wsp>
                      <wps:cNvCnPr>
                        <a:cxnSpLocks noChangeShapeType="1"/>
                      </wps:cNvCnPr>
                      <wps:spPr bwMode="auto">
                        <a:xfrm>
                          <a:off x="0" y="0"/>
                          <a:ext cx="0" cy="4572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6pt;height:3.6pt;width:0pt;z-index:251669504;mso-width-relative:page;mso-height-relative:page;" filled="f" stroked="t" coordsize="21600,21600" o:gfxdata="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8wSKTUAAAACQEAAA8AAAAAAAAA&#10;AQAgAAAAIgAAAGRycy9kb3ducmV2LnhtbFBLAQIUABQAAAAIAIdO4kDsoYyo3AEAAMUDAAAOAAAA&#10;AAAAAAEAIAAAACMBAABkcnMvZTJvRG9jLnhtbFBLBQYAAAAABgAGAFkBAABxBQ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w:t>Velocity (m/s)</w:t>
      </w:r>
    </w:p>
    <w:p w14:paraId="4F5CE608">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mc:AlternateContent>
          <mc:Choice Requires="wps">
            <w:drawing>
              <wp:anchor distT="0" distB="0" distL="0" distR="0" simplePos="0" relativeHeight="251671552" behindDoc="0" locked="0" layoutInCell="1" allowOverlap="1">
                <wp:simplePos x="0" y="0"/>
                <wp:positionH relativeFrom="column">
                  <wp:posOffset>3248025</wp:posOffset>
                </wp:positionH>
                <wp:positionV relativeFrom="paragraph">
                  <wp:posOffset>172085</wp:posOffset>
                </wp:positionV>
                <wp:extent cx="0" cy="91440"/>
                <wp:effectExtent l="4445" t="0" r="14605" b="3810"/>
                <wp:wrapNone/>
                <wp:docPr id="4749" name="Straight Arrow Connector 4749"/>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5.75pt;margin-top:13.55pt;height:7.2pt;width:0pt;z-index:251671552;mso-width-relative:page;mso-height-relative:page;" filled="f" stroked="t" coordsize="21600,21600" o:gfxdata="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xqX+DVAAAACQEAAA8AAAAAAAAA&#10;AQAgAAAAIgAAAGRycy9kb3ducmV2LnhtbFBLAQIUABQAAAAIAIdO4kDyvgXi2wEAAMUDAAAOAAAA&#10;AAAAAAEAIAAAACQBAABkcnMvZTJvRG9jLnhtbFBLBQYAAAAABgAGAFkBAABxBQ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72576" behindDoc="0" locked="0" layoutInCell="1" allowOverlap="1">
                <wp:simplePos x="0" y="0"/>
                <wp:positionH relativeFrom="column">
                  <wp:posOffset>1733550</wp:posOffset>
                </wp:positionH>
                <wp:positionV relativeFrom="paragraph">
                  <wp:posOffset>172085</wp:posOffset>
                </wp:positionV>
                <wp:extent cx="0" cy="91440"/>
                <wp:effectExtent l="4445" t="0" r="14605" b="3810"/>
                <wp:wrapNone/>
                <wp:docPr id="4750" name="Straight Arrow Connector 4750"/>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13.55pt;height:7.2pt;width:0pt;z-index:251672576;mso-width-relative:page;mso-height-relative:page;" filled="f" stroked="t" coordsize="21600,21600" o:gfxdata="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f7XI1gAAAAkBAAAPAAAAAAAA&#10;AAEAIAAAACIAAABkcnMvZG93bnJldi54bWxQSwECFAAUAAAACACHTuJA/kW0C9sBAADFAwAADgAA&#10;AAAAAAABACAAAAAlAQAAZHJzL2Uyb0RvYy54bWxQSwUGAAAAAAYABgBZAQAAcgUAAAAA&#10;">
                <v:fill on="f" focussize="0,0"/>
                <v:stroke color="#000000" joinstyle="round"/>
                <v:imagedata o:title=""/>
                <o:lock v:ext="edit" aspectratio="f"/>
              </v:shape>
            </w:pict>
          </mc:Fallback>
        </mc:AlternateContent>
      </w:r>
    </w:p>
    <w:p w14:paraId="39F1A490">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mc:AlternateContent>
          <mc:Choice Requires="wps">
            <w:drawing>
              <wp:anchor distT="0" distB="0" distL="0" distR="0" simplePos="0" relativeHeight="251674624" behindDoc="0" locked="0" layoutInCell="1" allowOverlap="1">
                <wp:simplePos x="0" y="0"/>
                <wp:positionH relativeFrom="column">
                  <wp:posOffset>1733550</wp:posOffset>
                </wp:positionH>
                <wp:positionV relativeFrom="paragraph">
                  <wp:posOffset>130810</wp:posOffset>
                </wp:positionV>
                <wp:extent cx="0" cy="91440"/>
                <wp:effectExtent l="4445" t="0" r="14605" b="3810"/>
                <wp:wrapNone/>
                <wp:docPr id="4751" name="Straight Arrow Connector 4751"/>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10.3pt;height:7.2pt;width:0pt;z-index:251674624;mso-width-relative:page;mso-height-relative:page;" filled="f" stroked="t" coordsize="21600,21600" o:gfxdata="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NW3udcAAAAJAQAADwAAAAAA&#10;AAABACAAAAAiAAAAZHJzL2Rvd25yZXYueG1sUEsBAhQAFAAAAAgAh07iQDaA5EDbAQAAxQMAAA4A&#10;AAAAAAAAAQAgAAAAJgEAAGRycy9lMm9Eb2MueG1sUEsFBgAAAAAGAAYAWQEAAHMFA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73600" behindDoc="0" locked="0" layoutInCell="1" allowOverlap="1">
                <wp:simplePos x="0" y="0"/>
                <wp:positionH relativeFrom="column">
                  <wp:posOffset>3248025</wp:posOffset>
                </wp:positionH>
                <wp:positionV relativeFrom="paragraph">
                  <wp:posOffset>46990</wp:posOffset>
                </wp:positionV>
                <wp:extent cx="0" cy="175260"/>
                <wp:effectExtent l="4445" t="0" r="14605" b="15240"/>
                <wp:wrapNone/>
                <wp:docPr id="4752" name="Straight Arrow Connector 4752"/>
                <wp:cNvGraphicFramePr/>
                <a:graphic xmlns:a="http://schemas.openxmlformats.org/drawingml/2006/main">
                  <a:graphicData uri="http://schemas.microsoft.com/office/word/2010/wordprocessingShape">
                    <wps:wsp>
                      <wps:cNvCnPr>
                        <a:cxnSpLocks noChangeShapeType="1"/>
                      </wps:cNvCnPr>
                      <wps:spPr bwMode="auto">
                        <a:xfrm>
                          <a:off x="0" y="0"/>
                          <a:ext cx="0" cy="17526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5.75pt;margin-top:3.7pt;height:13.8pt;width:0pt;z-index:251673600;mso-width-relative:page;mso-height-relative:page;" filled="f" stroked="t" coordsize="21600,21600" o:gfxdata="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AyM/01QAAAAgBAAAPAAAAAAAA&#10;AAEAIAAAACIAAABkcnMvZG93bnJldi54bWxQSwECFAAUAAAACACHTuJAUrTLUNwBAADGAwAADgAA&#10;AAAAAAABACAAAAAkAQAAZHJzL2Uyb0RvYy54bWxQSwUGAAAAAAYABgBZAQAAcgUAAAAA&#10;">
                <v:fill on="f" focussize="0,0"/>
                <v:stroke color="#000000" joinstyle="round"/>
                <v:imagedata o:title=""/>
                <o:lock v:ext="edit" aspectratio="f"/>
              </v:shape>
            </w:pict>
          </mc:Fallback>
        </mc:AlternateContent>
      </w:r>
    </w:p>
    <w:p w14:paraId="0642F21F">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mc:AlternateContent>
          <mc:Choice Requires="wps">
            <w:drawing>
              <wp:anchor distT="0" distB="0" distL="0" distR="0" simplePos="0" relativeHeight="251675648" behindDoc="0" locked="0" layoutInCell="1" allowOverlap="1">
                <wp:simplePos x="0" y="0"/>
                <wp:positionH relativeFrom="column">
                  <wp:posOffset>3248025</wp:posOffset>
                </wp:positionH>
                <wp:positionV relativeFrom="paragraph">
                  <wp:posOffset>273050</wp:posOffset>
                </wp:positionV>
                <wp:extent cx="0" cy="146685"/>
                <wp:effectExtent l="4445" t="0" r="14605" b="5715"/>
                <wp:wrapNone/>
                <wp:docPr id="4753" name="Straight Arrow Connector 4753"/>
                <wp:cNvGraphicFramePr/>
                <a:graphic xmlns:a="http://schemas.openxmlformats.org/drawingml/2006/main">
                  <a:graphicData uri="http://schemas.microsoft.com/office/word/2010/wordprocessingShape">
                    <wps:wsp>
                      <wps:cNvCnPr>
                        <a:cxnSpLocks noChangeShapeType="1"/>
                      </wps:cNvCnPr>
                      <wps:spPr bwMode="auto">
                        <a:xfrm>
                          <a:off x="0" y="0"/>
                          <a:ext cx="0" cy="14668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5.75pt;margin-top:21.5pt;height:11.55pt;width:0pt;z-index:251675648;mso-width-relative:page;mso-height-relative:page;" filled="f" stroked="t" coordsize="21600,21600" o:gfxdata="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NEJEbNYAAAAJAQAADwAAAAAA&#10;AAABACAAAAAiAAAAZHJzL2Rvd25yZXYueG1sUEsBAhQAFAAAAAgAh07iQGSxdofcAQAAxg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76672" behindDoc="0" locked="0" layoutInCell="1" allowOverlap="1">
                <wp:simplePos x="0" y="0"/>
                <wp:positionH relativeFrom="column">
                  <wp:posOffset>3248025</wp:posOffset>
                </wp:positionH>
                <wp:positionV relativeFrom="paragraph">
                  <wp:posOffset>29210</wp:posOffset>
                </wp:positionV>
                <wp:extent cx="0" cy="114300"/>
                <wp:effectExtent l="4445" t="0" r="14605" b="0"/>
                <wp:wrapNone/>
                <wp:docPr id="4754" name="Straight Arrow Connector 4754"/>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5.75pt;margin-top:2.3pt;height:9pt;width:0pt;z-index:251676672;mso-width-relative:page;mso-height-relative:page;" filled="f" stroked="t" coordsize="21600,21600" o:gfxdata="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XZ8vNUAAAAIAQAADwAAAAAA&#10;AAABACAAAAAiAAAAZHJzL2Rvd25yZXYueG1sUEsBAhQAFAAAAAgAh07iQJabyiXdAQAAxgMAAA4A&#10;AAAAAAAAAQAgAAAAJAEAAGRycy9lMm9Eb2MueG1sUEsFBgAAAAAGAAYAWQEAAHMFA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77696" behindDoc="0" locked="0" layoutInCell="1" allowOverlap="1">
                <wp:simplePos x="0" y="0"/>
                <wp:positionH relativeFrom="column">
                  <wp:posOffset>1733550</wp:posOffset>
                </wp:positionH>
                <wp:positionV relativeFrom="paragraph">
                  <wp:posOffset>273050</wp:posOffset>
                </wp:positionV>
                <wp:extent cx="0" cy="146685"/>
                <wp:effectExtent l="4445" t="0" r="14605" b="5715"/>
                <wp:wrapNone/>
                <wp:docPr id="4755" name="Straight Arrow Connector 4755"/>
                <wp:cNvGraphicFramePr/>
                <a:graphic xmlns:a="http://schemas.openxmlformats.org/drawingml/2006/main">
                  <a:graphicData uri="http://schemas.microsoft.com/office/word/2010/wordprocessingShape">
                    <wps:wsp>
                      <wps:cNvCnPr>
                        <a:cxnSpLocks noChangeShapeType="1"/>
                      </wps:cNvCnPr>
                      <wps:spPr bwMode="auto">
                        <a:xfrm>
                          <a:off x="0" y="0"/>
                          <a:ext cx="0" cy="14668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21.5pt;height:11.55pt;width:0pt;z-index:251677696;mso-width-relative:page;mso-height-relative:page;" filled="f" stroked="t" coordsize="21600,21600" o:gfxdata="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lXrkTXAAAACQEAAA8AAAAA&#10;AAAAAQAgAAAAIgAAAGRycy9kb3ducmV2LnhtbFBLAQIUABQAAAAIAIdO4kB04KxN3AEAAMYDAAAO&#10;AAAAAAAAAAEAIAAAACYBAABkcnMvZTJvRG9jLnhtbFBLBQYAAAAABgAGAFkBAAB0BQAAAAA=&#10;">
                <v:fill on="f" focussize="0,0"/>
                <v:stroke color="#000000" joinstyle="round"/>
                <v:imagedata o:title=""/>
                <o:lock v:ext="edit" aspectratio="f"/>
              </v:shape>
            </w:pict>
          </mc:Fallback>
        </mc:AlternateContent>
      </w:r>
      <w:r>
        <w:rPr>
          <w:rFonts w:ascii="Times New Roman" w:hAnsi="Times New Roman" w:eastAsia="SimSun" w:cs="Times New Roman"/>
          <w:sz w:val="26"/>
          <w:szCs w:val="26"/>
          <w:lang w:val="en-GB" w:eastAsia="en-GB"/>
        </w:rPr>
        <mc:AlternateContent>
          <mc:Choice Requires="wps">
            <w:drawing>
              <wp:anchor distT="0" distB="0" distL="0" distR="0" simplePos="0" relativeHeight="251678720" behindDoc="0" locked="0" layoutInCell="1" allowOverlap="1">
                <wp:simplePos x="0" y="0"/>
                <wp:positionH relativeFrom="column">
                  <wp:posOffset>1733550</wp:posOffset>
                </wp:positionH>
                <wp:positionV relativeFrom="paragraph">
                  <wp:posOffset>29210</wp:posOffset>
                </wp:positionV>
                <wp:extent cx="0" cy="114300"/>
                <wp:effectExtent l="4445" t="0" r="14605" b="0"/>
                <wp:wrapNone/>
                <wp:docPr id="4756" name="Straight Arrow Connector 4756"/>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5pt;margin-top:2.3pt;height:9pt;width:0pt;z-index:251678720;mso-width-relative:page;mso-height-relative:page;" filled="f" stroked="t" coordsize="21600,21600" o:gfxdata="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rnf5vWAAAACAEAAA8AAAAA&#10;AAAAAQAgAAAAIgAAAGRycy9kb3ducmV2LnhtbFBLAQIUABQAAAAIAIdO4kBZqVPV3QEAAMYDAAAO&#10;AAAAAAAAAAEAIAAAACUBAABkcnMvZTJvRG9jLnhtbFBLBQYAAAAABgAGAFkBAAB0BQAAAAA=&#10;">
                <v:fill on="f" focussize="0,0"/>
                <v:stroke color="#000000" joinstyle="round"/>
                <v:imagedata o:title=""/>
                <o:lock v:ext="edit" aspectratio="f"/>
              </v:shape>
            </w:pict>
          </mc:Fallback>
        </mc:AlternateContent>
      </w:r>
    </w:p>
    <w:p w14:paraId="514F3F84">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mc:AlternateContent>
          <mc:Choice Requires="wps">
            <w:drawing>
              <wp:anchor distT="0" distB="0" distL="0" distR="0" simplePos="0" relativeHeight="251679744" behindDoc="0" locked="0" layoutInCell="1" allowOverlap="1">
                <wp:simplePos x="0" y="0"/>
                <wp:positionH relativeFrom="column">
                  <wp:posOffset>942975</wp:posOffset>
                </wp:positionH>
                <wp:positionV relativeFrom="paragraph">
                  <wp:posOffset>22860</wp:posOffset>
                </wp:positionV>
                <wp:extent cx="3505200" cy="48895"/>
                <wp:effectExtent l="0" t="4445" r="0" b="41910"/>
                <wp:wrapNone/>
                <wp:docPr id="4757" name="Connector: Elbow 5"/>
                <wp:cNvGraphicFramePr/>
                <a:graphic xmlns:a="http://schemas.openxmlformats.org/drawingml/2006/main">
                  <a:graphicData uri="http://schemas.microsoft.com/office/word/2010/wordprocessingShape">
                    <wps:wsp>
                      <wps:cNvCnPr>
                        <a:cxnSpLocks noChangeShapeType="1"/>
                      </wps:cNvCnPr>
                      <wps:spPr bwMode="auto">
                        <a:xfrm>
                          <a:off x="0" y="0"/>
                          <a:ext cx="3505200" cy="48895"/>
                        </a:xfrm>
                        <a:prstGeom prst="bentConnector3">
                          <a:avLst>
                            <a:gd name="adj1" fmla="val 50000"/>
                          </a:avLst>
                        </a:prstGeom>
                        <a:noFill/>
                        <a:ln w="9525">
                          <a:solidFill>
                            <a:srgbClr val="000000"/>
                          </a:solidFill>
                          <a:miter lim="800000"/>
                          <a:tailEnd type="triangle" w="med" len="med"/>
                        </a:ln>
                      </wps:spPr>
                      <wps:bodyPr/>
                    </wps:wsp>
                  </a:graphicData>
                </a:graphic>
              </wp:anchor>
            </w:drawing>
          </mc:Choice>
          <mc:Fallback>
            <w:pict>
              <v:shape id="Connector: Elbow 5" o:spid="_x0000_s1026" o:spt="34" type="#_x0000_t34" style="position:absolute;left:0pt;margin-left:74.25pt;margin-top:1.8pt;height:3.85pt;width:276pt;z-index:251679744;mso-width-relative:page;mso-height-relative:page;" filled="f" stroked="t" coordsize="21600,21600" o:gfxdata="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EgwvR1QAAAAgBAAAPAAAAAAAAAAEA&#10;IAAAACIAAABkcnMvZG93bnJldi54bWxQSwECFAAUAAAACACHTuJAzsXCORICAAAkBAAADgAAAAAA&#10;AAABACAAAAAkAQAAZHJzL2Uyb0RvYy54bWxQSwUGAAAAAAYABgBZAQAAqAUAAAAA&#10;" adj="10800">
                <v:fill on="f" focussize="0,0"/>
                <v:stroke color="#000000" miterlimit="8" joinstyle="miter" endarrow="block"/>
                <v:imagedata o:title=""/>
                <o:lock v:ext="edit" aspectratio="f"/>
              </v:shape>
            </w:pict>
          </mc:Fallback>
        </mc:AlternateConten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O</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 xml:space="preserve">          t</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 xml:space="preserve">            40</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 xml:space="preserve">          T</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time(s)</w:t>
      </w:r>
    </w:p>
    <w:p w14:paraId="064B711B">
      <w:pPr>
        <w:spacing w:after="0" w:line="360" w:lineRule="auto"/>
        <w:ind w:left="-90" w:right="-216" w:hanging="90"/>
        <w:rPr>
          <w:rFonts w:ascii="Times New Roman" w:hAnsi="Times New Roman" w:eastAsia="SimSun" w:cs="Times New Roman"/>
          <w:sz w:val="26"/>
          <w:szCs w:val="26"/>
          <w:lang w:val="en-GB" w:eastAsia="en-GB"/>
        </w:rPr>
      </w:pPr>
    </w:p>
    <w:p w14:paraId="684483E4">
      <w:pPr>
        <w:spacing w:after="0"/>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The car starts from rest and accelerates at 2.75m/s</w:t>
      </w:r>
      <w:r>
        <w:rPr>
          <w:rFonts w:ascii="Times New Roman" w:hAnsi="Times New Roman" w:eastAsia="SimSun" w:cs="Times New Roman"/>
          <w:sz w:val="26"/>
          <w:szCs w:val="26"/>
          <w:vertAlign w:val="superscript"/>
          <w:lang w:val="en-GB" w:eastAsia="en-GB"/>
        </w:rPr>
        <w:t>2</w:t>
      </w:r>
      <w:r>
        <w:rPr>
          <w:rFonts w:ascii="Times New Roman" w:hAnsi="Times New Roman" w:eastAsia="SimSun" w:cs="Times New Roman"/>
          <w:sz w:val="26"/>
          <w:szCs w:val="26"/>
          <w:lang w:val="en-GB" w:eastAsia="en-GB"/>
        </w:rPr>
        <w:t xml:space="preserve"> for t seconds until its speed is 22m/s.  It then travels at this velocity until 40 seconds after starting. Its breaks bring it uniformly to rest.  The total journey is 847m long and takes T seconds.  </w:t>
      </w:r>
    </w:p>
    <w:p w14:paraId="2784B2F9">
      <w:pPr>
        <w:spacing w:after="0"/>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 xml:space="preserve">Calculate the </w:t>
      </w:r>
    </w:p>
    <w:p w14:paraId="28D2B893">
      <w:pPr>
        <w:numPr>
          <w:ilvl w:val="0"/>
          <w:numId w:val="5"/>
        </w:numPr>
        <w:spacing w:after="0"/>
        <w:ind w:left="-90" w:right="-216" w:hanging="90"/>
        <w:contextualSpacing/>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 xml:space="preserve"> Value of t</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b/>
          <w:sz w:val="26"/>
          <w:szCs w:val="26"/>
          <w:lang w:val="en-GB" w:eastAsia="en-GB"/>
        </w:rPr>
        <w:tab/>
      </w:r>
      <w:r>
        <w:rPr>
          <w:rFonts w:ascii="Times New Roman" w:hAnsi="Times New Roman" w:eastAsia="SimSun" w:cs="Times New Roman"/>
          <w:b/>
          <w:sz w:val="26"/>
          <w:szCs w:val="26"/>
          <w:lang w:val="en-GB" w:eastAsia="en-GB"/>
        </w:rPr>
        <w:t>(3mks)</w:t>
      </w:r>
    </w:p>
    <w:p w14:paraId="36FFA922">
      <w:pPr>
        <w:spacing w:after="0" w:line="360" w:lineRule="auto"/>
        <w:ind w:left="-90" w:right="-216" w:hanging="90"/>
        <w:rPr>
          <w:rFonts w:ascii="Times New Roman" w:hAnsi="Times New Roman" w:eastAsia="SimSun" w:cs="Times New Roman"/>
          <w:sz w:val="26"/>
          <w:szCs w:val="26"/>
          <w:lang w:val="en-GB" w:eastAsia="en-GB"/>
        </w:rPr>
      </w:pPr>
    </w:p>
    <w:p w14:paraId="09084D01">
      <w:pPr>
        <w:spacing w:after="0" w:line="360" w:lineRule="auto"/>
        <w:ind w:left="-90" w:right="-216" w:hanging="90"/>
        <w:rPr>
          <w:rFonts w:ascii="Times New Roman" w:hAnsi="Times New Roman" w:eastAsia="SimSun" w:cs="Times New Roman"/>
          <w:sz w:val="26"/>
          <w:szCs w:val="26"/>
          <w:lang w:val="en-GB" w:eastAsia="en-GB"/>
        </w:rPr>
      </w:pPr>
    </w:p>
    <w:p w14:paraId="1E7ED610">
      <w:pPr>
        <w:spacing w:after="0" w:line="360" w:lineRule="auto"/>
        <w:ind w:left="-90" w:right="-216" w:hanging="90"/>
        <w:rPr>
          <w:rFonts w:ascii="Times New Roman" w:hAnsi="Times New Roman" w:eastAsia="SimSun" w:cs="Times New Roman"/>
          <w:sz w:val="26"/>
          <w:szCs w:val="26"/>
          <w:lang w:val="en-GB" w:eastAsia="en-GB"/>
        </w:rPr>
      </w:pPr>
    </w:p>
    <w:p w14:paraId="749D5FDF">
      <w:pPr>
        <w:spacing w:after="0" w:line="360" w:lineRule="auto"/>
        <w:ind w:left="-90" w:right="-216" w:hanging="90"/>
        <w:rPr>
          <w:rFonts w:ascii="Times New Roman" w:hAnsi="Times New Roman" w:eastAsia="SimSun" w:cs="Times New Roman"/>
          <w:sz w:val="26"/>
          <w:szCs w:val="26"/>
          <w:lang w:val="en-GB" w:eastAsia="en-GB"/>
        </w:rPr>
      </w:pPr>
    </w:p>
    <w:p w14:paraId="0947CDF9">
      <w:pPr>
        <w:spacing w:after="0" w:line="360" w:lineRule="auto"/>
        <w:ind w:left="-90" w:right="-216" w:hanging="90"/>
        <w:rPr>
          <w:rFonts w:ascii="Times New Roman" w:hAnsi="Times New Roman" w:eastAsia="SimSun" w:cs="Times New Roman"/>
          <w:sz w:val="26"/>
          <w:szCs w:val="26"/>
          <w:lang w:val="en-GB" w:eastAsia="en-GB"/>
        </w:rPr>
      </w:pPr>
    </w:p>
    <w:p w14:paraId="290ABD0A">
      <w:pPr>
        <w:spacing w:after="0" w:line="360" w:lineRule="auto"/>
        <w:ind w:left="-90" w:right="-216" w:hanging="90"/>
        <w:rPr>
          <w:rFonts w:ascii="Times New Roman" w:hAnsi="Times New Roman" w:eastAsia="SimSun" w:cs="Times New Roman"/>
          <w:sz w:val="26"/>
          <w:szCs w:val="26"/>
          <w:lang w:val="en-GB" w:eastAsia="en-GB"/>
        </w:rPr>
      </w:pPr>
    </w:p>
    <w:p w14:paraId="378EAFA4">
      <w:pPr>
        <w:spacing w:after="0" w:line="360" w:lineRule="auto"/>
        <w:ind w:left="-90" w:right="-216" w:hanging="90"/>
        <w:rPr>
          <w:rFonts w:ascii="Times New Roman" w:hAnsi="Times New Roman" w:eastAsia="SimSun" w:cs="Times New Roman"/>
          <w:sz w:val="26"/>
          <w:szCs w:val="26"/>
          <w:lang w:val="en-GB" w:eastAsia="en-GB"/>
        </w:rPr>
      </w:pPr>
    </w:p>
    <w:p w14:paraId="0E7F6AA4">
      <w:pPr>
        <w:spacing w:after="0" w:line="360" w:lineRule="auto"/>
        <w:ind w:left="-90" w:right="-216" w:hanging="90"/>
        <w:rPr>
          <w:rFonts w:ascii="Times New Roman" w:hAnsi="Times New Roman" w:eastAsia="SimSun" w:cs="Times New Roman"/>
          <w:sz w:val="26"/>
          <w:szCs w:val="26"/>
          <w:lang w:val="en-GB" w:eastAsia="en-GB"/>
        </w:rPr>
      </w:pPr>
    </w:p>
    <w:p w14:paraId="08283E81">
      <w:pPr>
        <w:spacing w:after="0" w:line="360" w:lineRule="auto"/>
        <w:ind w:left="-90" w:right="-216" w:hanging="90"/>
        <w:rPr>
          <w:rFonts w:ascii="Times New Roman" w:hAnsi="Times New Roman" w:eastAsia="SimSun" w:cs="Times New Roman"/>
          <w:sz w:val="26"/>
          <w:szCs w:val="26"/>
          <w:lang w:val="en-GB" w:eastAsia="en-GB"/>
        </w:rPr>
      </w:pPr>
    </w:p>
    <w:p w14:paraId="7CE5B88D">
      <w:pPr>
        <w:spacing w:after="0" w:line="360" w:lineRule="auto"/>
        <w:ind w:left="-90" w:right="-216" w:hanging="90"/>
        <w:rPr>
          <w:rFonts w:ascii="Times New Roman" w:hAnsi="Times New Roman" w:eastAsia="SimSun" w:cs="Times New Roman"/>
          <w:sz w:val="26"/>
          <w:szCs w:val="26"/>
          <w:lang w:val="en-GB" w:eastAsia="en-GB"/>
        </w:rPr>
      </w:pPr>
    </w:p>
    <w:p w14:paraId="02E6EE38">
      <w:pPr>
        <w:spacing w:after="0" w:line="360" w:lineRule="auto"/>
        <w:ind w:left="-90" w:right="-216" w:hanging="90"/>
        <w:rPr>
          <w:rFonts w:ascii="Times New Roman" w:hAnsi="Times New Roman" w:eastAsia="SimSun" w:cs="Times New Roman"/>
          <w:sz w:val="26"/>
          <w:szCs w:val="26"/>
          <w:lang w:val="en-GB" w:eastAsia="en-GB"/>
        </w:rPr>
      </w:pPr>
    </w:p>
    <w:p w14:paraId="704D9BFA">
      <w:pPr>
        <w:numPr>
          <w:ilvl w:val="0"/>
          <w:numId w:val="5"/>
        </w:numPr>
        <w:spacing w:after="0" w:line="360" w:lineRule="auto"/>
        <w:ind w:left="-90" w:right="-216" w:hanging="90"/>
        <w:contextualSpacing/>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 xml:space="preserve">Distance travelled during the first t seconds </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b/>
          <w:sz w:val="26"/>
          <w:szCs w:val="26"/>
          <w:lang w:val="en-GB" w:eastAsia="en-GB"/>
        </w:rPr>
        <w:t>(2mks)</w:t>
      </w:r>
    </w:p>
    <w:p w14:paraId="6C65CA85">
      <w:pPr>
        <w:spacing w:after="0" w:line="360" w:lineRule="auto"/>
        <w:ind w:left="-90" w:right="-216" w:hanging="90"/>
        <w:rPr>
          <w:rFonts w:ascii="Times New Roman" w:hAnsi="Times New Roman" w:eastAsia="SimSun" w:cs="Times New Roman"/>
          <w:sz w:val="26"/>
          <w:szCs w:val="26"/>
          <w:lang w:val="en-GB" w:eastAsia="en-GB"/>
        </w:rPr>
      </w:pPr>
    </w:p>
    <w:p w14:paraId="78344134">
      <w:pPr>
        <w:spacing w:after="0" w:line="360" w:lineRule="auto"/>
        <w:ind w:left="-90" w:right="-216" w:hanging="90"/>
        <w:rPr>
          <w:rFonts w:ascii="Times New Roman" w:hAnsi="Times New Roman" w:eastAsia="SimSun" w:cs="Times New Roman"/>
          <w:sz w:val="26"/>
          <w:szCs w:val="26"/>
          <w:lang w:val="en-GB" w:eastAsia="en-GB"/>
        </w:rPr>
      </w:pPr>
    </w:p>
    <w:p w14:paraId="77E47F28">
      <w:pPr>
        <w:spacing w:after="0" w:line="360" w:lineRule="auto"/>
        <w:ind w:left="-90" w:right="-216" w:hanging="90"/>
        <w:rPr>
          <w:rFonts w:ascii="Times New Roman" w:hAnsi="Times New Roman" w:eastAsia="SimSun" w:cs="Times New Roman"/>
          <w:sz w:val="26"/>
          <w:szCs w:val="26"/>
          <w:lang w:val="en-GB" w:eastAsia="en-GB"/>
        </w:rPr>
      </w:pPr>
    </w:p>
    <w:p w14:paraId="17A461C3">
      <w:pPr>
        <w:spacing w:after="0" w:line="360" w:lineRule="auto"/>
        <w:ind w:left="-90" w:right="-216" w:hanging="90"/>
        <w:rPr>
          <w:rFonts w:ascii="Times New Roman" w:hAnsi="Times New Roman" w:eastAsia="SimSun" w:cs="Times New Roman"/>
          <w:sz w:val="26"/>
          <w:szCs w:val="26"/>
          <w:lang w:val="en-GB" w:eastAsia="en-GB"/>
        </w:rPr>
      </w:pPr>
    </w:p>
    <w:p w14:paraId="7D9893A1">
      <w:pPr>
        <w:spacing w:after="0" w:line="360" w:lineRule="auto"/>
        <w:ind w:left="-90" w:right="-216" w:hanging="90"/>
        <w:rPr>
          <w:rFonts w:ascii="Times New Roman" w:hAnsi="Times New Roman" w:eastAsia="SimSun" w:cs="Times New Roman"/>
          <w:sz w:val="26"/>
          <w:szCs w:val="26"/>
          <w:lang w:val="en-GB" w:eastAsia="en-GB"/>
        </w:rPr>
      </w:pPr>
    </w:p>
    <w:p w14:paraId="6682FC65">
      <w:pPr>
        <w:spacing w:after="0" w:line="360" w:lineRule="auto"/>
        <w:ind w:left="-90" w:right="-216" w:hanging="90"/>
        <w:rPr>
          <w:rFonts w:ascii="Times New Roman" w:hAnsi="Times New Roman" w:eastAsia="SimSun" w:cs="Times New Roman"/>
          <w:sz w:val="26"/>
          <w:szCs w:val="26"/>
          <w:lang w:val="en-GB" w:eastAsia="en-GB"/>
        </w:rPr>
      </w:pPr>
    </w:p>
    <w:p w14:paraId="18173519">
      <w:pPr>
        <w:spacing w:after="0" w:line="360" w:lineRule="auto"/>
        <w:ind w:left="-90" w:right="-216" w:hanging="90"/>
        <w:rPr>
          <w:rFonts w:ascii="Times New Roman" w:hAnsi="Times New Roman" w:eastAsia="SimSun" w:cs="Times New Roman"/>
          <w:sz w:val="26"/>
          <w:szCs w:val="26"/>
          <w:lang w:val="en-GB" w:eastAsia="en-GB"/>
        </w:rPr>
      </w:pPr>
    </w:p>
    <w:p w14:paraId="4D5CBF65">
      <w:pPr>
        <w:numPr>
          <w:ilvl w:val="0"/>
          <w:numId w:val="5"/>
        </w:numPr>
        <w:spacing w:after="0" w:line="360" w:lineRule="auto"/>
        <w:ind w:left="-90" w:right="-216" w:hanging="90"/>
        <w:contextualSpacing/>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Value of T</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b/>
          <w:sz w:val="26"/>
          <w:szCs w:val="26"/>
          <w:lang w:val="en-GB" w:eastAsia="en-GB"/>
        </w:rPr>
        <w:tab/>
      </w:r>
      <w:r>
        <w:rPr>
          <w:rFonts w:ascii="Times New Roman" w:hAnsi="Times New Roman" w:eastAsia="SimSun" w:cs="Times New Roman"/>
          <w:b/>
          <w:sz w:val="26"/>
          <w:szCs w:val="26"/>
          <w:lang w:val="en-GB" w:eastAsia="en-GB"/>
        </w:rPr>
        <w:tab/>
      </w:r>
      <w:r>
        <w:rPr>
          <w:rFonts w:ascii="Times New Roman" w:hAnsi="Times New Roman" w:eastAsia="SimSun" w:cs="Times New Roman"/>
          <w:b/>
          <w:sz w:val="26"/>
          <w:szCs w:val="26"/>
          <w:lang w:val="en-GB" w:eastAsia="en-GB"/>
        </w:rPr>
        <w:t>(3mks)</w:t>
      </w:r>
    </w:p>
    <w:p w14:paraId="7A27722F">
      <w:pPr>
        <w:spacing w:after="0" w:line="360" w:lineRule="auto"/>
        <w:ind w:left="-90" w:right="-216" w:hanging="90"/>
        <w:rPr>
          <w:rFonts w:ascii="Times New Roman" w:hAnsi="Times New Roman" w:eastAsia="SimSun" w:cs="Times New Roman"/>
          <w:sz w:val="26"/>
          <w:szCs w:val="26"/>
          <w:lang w:val="en-GB" w:eastAsia="en-GB"/>
        </w:rPr>
      </w:pPr>
    </w:p>
    <w:p w14:paraId="565475E0">
      <w:pPr>
        <w:spacing w:after="0" w:line="360" w:lineRule="auto"/>
        <w:ind w:left="-90" w:right="-216" w:hanging="90"/>
        <w:rPr>
          <w:rFonts w:ascii="Times New Roman" w:hAnsi="Times New Roman" w:eastAsia="SimSun" w:cs="Times New Roman"/>
          <w:sz w:val="26"/>
          <w:szCs w:val="26"/>
          <w:lang w:val="en-GB" w:eastAsia="en-GB"/>
        </w:rPr>
      </w:pPr>
    </w:p>
    <w:p w14:paraId="548CC20B">
      <w:pPr>
        <w:spacing w:after="0" w:line="360" w:lineRule="auto"/>
        <w:ind w:left="-90" w:right="-216" w:hanging="90"/>
        <w:rPr>
          <w:rFonts w:ascii="Times New Roman" w:hAnsi="Times New Roman" w:eastAsia="SimSun" w:cs="Times New Roman"/>
          <w:sz w:val="26"/>
          <w:szCs w:val="26"/>
          <w:lang w:val="en-GB" w:eastAsia="en-GB"/>
        </w:rPr>
      </w:pPr>
    </w:p>
    <w:p w14:paraId="25FA4B06">
      <w:pPr>
        <w:spacing w:after="0" w:line="360" w:lineRule="auto"/>
        <w:ind w:left="-90" w:right="-216" w:hanging="90"/>
        <w:rPr>
          <w:rFonts w:ascii="Times New Roman" w:hAnsi="Times New Roman" w:eastAsia="SimSun" w:cs="Times New Roman"/>
          <w:sz w:val="26"/>
          <w:szCs w:val="26"/>
          <w:lang w:val="en-GB" w:eastAsia="en-GB"/>
        </w:rPr>
      </w:pPr>
    </w:p>
    <w:p w14:paraId="055143F4">
      <w:pPr>
        <w:spacing w:after="0" w:line="360" w:lineRule="auto"/>
        <w:ind w:left="-90" w:right="-216" w:hanging="90"/>
        <w:rPr>
          <w:rFonts w:ascii="Times New Roman" w:hAnsi="Times New Roman" w:eastAsia="SimSun" w:cs="Times New Roman"/>
          <w:sz w:val="26"/>
          <w:szCs w:val="26"/>
          <w:lang w:val="en-GB" w:eastAsia="en-GB"/>
        </w:rPr>
      </w:pPr>
    </w:p>
    <w:p w14:paraId="76B22448">
      <w:pPr>
        <w:spacing w:after="0" w:line="360" w:lineRule="auto"/>
        <w:ind w:left="-90" w:right="-216" w:hanging="90"/>
        <w:rPr>
          <w:rFonts w:ascii="Times New Roman" w:hAnsi="Times New Roman" w:eastAsia="SimSun" w:cs="Times New Roman"/>
          <w:sz w:val="26"/>
          <w:szCs w:val="26"/>
          <w:lang w:val="en-GB" w:eastAsia="en-GB"/>
        </w:rPr>
      </w:pPr>
    </w:p>
    <w:p w14:paraId="013AF582">
      <w:pPr>
        <w:spacing w:after="0" w:line="360" w:lineRule="auto"/>
        <w:ind w:left="-90" w:right="-216" w:hanging="90"/>
        <w:rPr>
          <w:rFonts w:ascii="Times New Roman" w:hAnsi="Times New Roman" w:eastAsia="SimSun" w:cs="Times New Roman"/>
          <w:sz w:val="26"/>
          <w:szCs w:val="26"/>
          <w:lang w:val="en-GB" w:eastAsia="en-GB"/>
        </w:rPr>
      </w:pPr>
    </w:p>
    <w:p w14:paraId="4DE93B9E">
      <w:pPr>
        <w:spacing w:after="0" w:line="360" w:lineRule="auto"/>
        <w:ind w:left="-90" w:right="-216" w:hanging="90"/>
        <w:rPr>
          <w:rFonts w:ascii="Times New Roman" w:hAnsi="Times New Roman" w:eastAsia="SimSun" w:cs="Times New Roman"/>
          <w:sz w:val="26"/>
          <w:szCs w:val="26"/>
          <w:lang w:val="en-GB" w:eastAsia="en-GB"/>
        </w:rPr>
      </w:pPr>
    </w:p>
    <w:p w14:paraId="51E22C34">
      <w:pPr>
        <w:spacing w:after="0" w:line="360" w:lineRule="auto"/>
        <w:ind w:left="-90" w:right="-216" w:hanging="90"/>
        <w:rPr>
          <w:rFonts w:ascii="Times New Roman" w:hAnsi="Times New Roman" w:eastAsia="SimSun" w:cs="Times New Roman"/>
          <w:sz w:val="26"/>
          <w:szCs w:val="26"/>
          <w:lang w:val="en-GB" w:eastAsia="en-GB"/>
        </w:rPr>
      </w:pPr>
    </w:p>
    <w:p w14:paraId="1EB72D94">
      <w:pPr>
        <w:spacing w:after="0" w:line="360" w:lineRule="auto"/>
        <w:ind w:left="-90" w:right="-216" w:hanging="90"/>
        <w:rPr>
          <w:rFonts w:ascii="Times New Roman" w:hAnsi="Times New Roman" w:eastAsia="SimSun" w:cs="Times New Roman"/>
          <w:sz w:val="26"/>
          <w:szCs w:val="26"/>
          <w:lang w:val="en-GB" w:eastAsia="en-GB"/>
        </w:rPr>
      </w:pPr>
    </w:p>
    <w:p w14:paraId="11A62907">
      <w:pPr>
        <w:spacing w:after="0" w:line="360" w:lineRule="auto"/>
        <w:ind w:left="-90" w:right="-216" w:hanging="90"/>
        <w:rPr>
          <w:rFonts w:ascii="Times New Roman" w:hAnsi="Times New Roman" w:eastAsia="SimSun" w:cs="Times New Roman"/>
          <w:sz w:val="26"/>
          <w:szCs w:val="26"/>
          <w:lang w:val="en-GB" w:eastAsia="en-GB"/>
        </w:rPr>
      </w:pPr>
    </w:p>
    <w:p w14:paraId="07A0E981">
      <w:pPr>
        <w:numPr>
          <w:ilvl w:val="0"/>
          <w:numId w:val="5"/>
        </w:numPr>
        <w:spacing w:after="0" w:line="360" w:lineRule="auto"/>
        <w:ind w:left="-90" w:right="-216" w:hanging="90"/>
        <w:contextualSpacing/>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 xml:space="preserve">Final deceleration </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b/>
          <w:sz w:val="26"/>
          <w:szCs w:val="26"/>
          <w:lang w:val="en-GB" w:eastAsia="en-GB"/>
        </w:rPr>
        <w:t>(2mks)</w:t>
      </w:r>
    </w:p>
    <w:p w14:paraId="432AB548">
      <w:pPr>
        <w:spacing w:after="0" w:line="360" w:lineRule="auto"/>
        <w:ind w:left="-90" w:right="-216" w:hanging="90"/>
        <w:rPr>
          <w:rFonts w:ascii="Times New Roman" w:hAnsi="Times New Roman" w:eastAsia="SimSun" w:cs="Times New Roman"/>
          <w:sz w:val="26"/>
          <w:szCs w:val="26"/>
          <w:lang w:val="en-GB" w:eastAsia="en-GB"/>
        </w:rPr>
      </w:pPr>
    </w:p>
    <w:p w14:paraId="58796691">
      <w:pPr>
        <w:spacing w:after="0" w:line="360" w:lineRule="auto"/>
        <w:ind w:left="-90" w:right="-216" w:hanging="90"/>
        <w:rPr>
          <w:rFonts w:ascii="Times New Roman" w:hAnsi="Times New Roman" w:eastAsia="SimSun" w:cs="Times New Roman"/>
          <w:sz w:val="26"/>
          <w:szCs w:val="26"/>
          <w:lang w:val="en-GB" w:eastAsia="en-GB"/>
        </w:rPr>
      </w:pPr>
    </w:p>
    <w:p w14:paraId="4460B998">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br w:type="page"/>
      </w:r>
    </w:p>
    <w:p w14:paraId="45F46F29">
      <w:pPr>
        <w:pStyle w:val="23"/>
        <w:numPr>
          <w:ilvl w:val="0"/>
          <w:numId w:val="2"/>
        </w:num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 xml:space="preserve">A triangle with A(-4, 2), B(-6, 6) and C(-6, 2) is enlarged by a scale factor -1 and centre </w:t>
      </w:r>
    </w:p>
    <w:p w14:paraId="4DBCCBCB">
      <w:pPr>
        <w:pStyle w:val="23"/>
        <w:spacing w:after="0" w:line="360" w:lineRule="auto"/>
        <w:ind w:left="-90" w:right="-216"/>
        <w:rPr>
          <w:rFonts w:ascii="Times New Roman" w:hAnsi="Times New Roman" w:eastAsia="SimSun" w:cs="Times New Roman"/>
          <w:b/>
          <w:sz w:val="26"/>
          <w:szCs w:val="26"/>
          <w:lang w:val="en-GB" w:eastAsia="en-GB"/>
        </w:rPr>
      </w:pPr>
      <w:r>
        <w:rPr>
          <w:rFonts w:ascii="Times New Roman" w:hAnsi="Times New Roman" w:eastAsia="SimSun" w:cs="Times New Roman"/>
          <w:b/>
          <w:sz w:val="26"/>
          <w:szCs w:val="26"/>
          <w:lang w:val="en-GB" w:eastAsia="en-GB"/>
        </w:rPr>
        <w:t xml:space="preserve">(-2, 6)  </w:t>
      </w:r>
    </w:p>
    <w:p w14:paraId="5EE300D6">
      <w:pPr>
        <w:pStyle w:val="23"/>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 xml:space="preserve">to produce triangle A¹B¹C¹.  </w:t>
      </w:r>
    </w:p>
    <w:p w14:paraId="45A406A1">
      <w:pPr>
        <w:numPr>
          <w:ilvl w:val="0"/>
          <w:numId w:val="6"/>
        </w:numPr>
        <w:spacing w:after="0" w:line="360" w:lineRule="auto"/>
        <w:ind w:left="-90" w:right="-216" w:hanging="90"/>
        <w:contextualSpacing/>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 xml:space="preserve">Draw triangle ABC and A¹B¹C¹.and state its coordinates   </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b/>
          <w:sz w:val="26"/>
          <w:szCs w:val="26"/>
          <w:lang w:val="en-GB" w:eastAsia="en-GB"/>
        </w:rPr>
        <w:t>(4mks)</w:t>
      </w:r>
      <w:r>
        <w:rPr>
          <w:rFonts w:ascii="Times New Roman" w:hAnsi="Times New Roman" w:eastAsia="SimSun" w:cs="Times New Roman"/>
          <w:sz w:val="26"/>
          <w:szCs w:val="26"/>
          <w:lang w:val="en-GB" w:eastAsia="en-GB"/>
        </w:rPr>
        <w:t xml:space="preserve">  </w:t>
      </w:r>
    </w:p>
    <w:p w14:paraId="36EBD864">
      <w:pPr>
        <w:spacing w:after="0" w:line="360" w:lineRule="auto"/>
        <w:ind w:left="-90" w:right="-216" w:hanging="90"/>
        <w:rPr>
          <w:rFonts w:ascii="Times New Roman" w:hAnsi="Times New Roman" w:eastAsia="SimSun" w:cs="Times New Roman"/>
          <w:sz w:val="26"/>
          <w:szCs w:val="26"/>
          <w:lang w:val="en-GB" w:eastAsia="en-GB"/>
        </w:rPr>
      </w:pPr>
    </w:p>
    <w:p w14:paraId="18F32A31">
      <w:pPr>
        <w:tabs>
          <w:tab w:val="left" w:pos="880"/>
        </w:tabs>
        <w:spacing w:line="360" w:lineRule="auto"/>
        <w:ind w:left="-180" w:right="-36" w:hanging="90"/>
        <w:jc w:val="center"/>
        <w:rPr>
          <w:rFonts w:eastAsiaTheme="minorEastAsia"/>
          <w:sz w:val="26"/>
          <w:szCs w:val="26"/>
        </w:rPr>
      </w:pPr>
      <w:r>
        <w:rPr>
          <w:rFonts w:eastAsiaTheme="minorEastAsia"/>
          <w:lang w:val="en-GB" w:eastAsia="en-GB"/>
        </w:rPr>
        <mc:AlternateContent>
          <mc:Choice Requires="wpg">
            <w:drawing>
              <wp:inline distT="0" distB="0" distL="0" distR="0">
                <wp:extent cx="6865620" cy="6522720"/>
                <wp:effectExtent l="4445" t="4445" r="6985" b="6985"/>
                <wp:docPr id="11834" name="Group 11834"/>
                <wp:cNvGraphicFramePr/>
                <a:graphic xmlns:a="http://schemas.openxmlformats.org/drawingml/2006/main">
                  <a:graphicData uri="http://schemas.microsoft.com/office/word/2010/wordprocessingGroup">
                    <wpg:wgp>
                      <wpg:cNvGrpSpPr/>
                      <wpg:grpSpPr>
                        <a:xfrm>
                          <a:off x="0" y="0"/>
                          <a:ext cx="6865620" cy="6522720"/>
                          <a:chOff x="1080" y="7200"/>
                          <a:chExt cx="9540" cy="9360"/>
                        </a:xfrm>
                      </wpg:grpSpPr>
                      <wps:wsp>
                        <wps:cNvPr id="11835" name="Line 178"/>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1836" name="Group 179"/>
                        <wpg:cNvGrpSpPr/>
                        <wpg:grpSpPr>
                          <a:xfrm>
                            <a:off x="3051" y="7200"/>
                            <a:ext cx="1781" cy="9360"/>
                            <a:chOff x="10895" y="10711"/>
                            <a:chExt cx="68" cy="320"/>
                          </a:xfrm>
                        </wpg:grpSpPr>
                        <wps:wsp>
                          <wps:cNvPr id="11837" name="Line 180"/>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1838" name="Line 181"/>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1839" name="Line 182"/>
                          <wps:cNvCnPr>
                            <a:cxnSpLocks noChangeShapeType="1"/>
                          </wps:cNvCnPr>
                          <wps:spPr bwMode="auto">
                            <a:xfrm>
                              <a:off x="10903" y="10711"/>
                              <a:ext cx="0" cy="320"/>
                            </a:xfrm>
                            <a:prstGeom prst="line">
                              <a:avLst/>
                            </a:prstGeom>
                            <a:noFill/>
                            <a:ln w="9525">
                              <a:solidFill>
                                <a:srgbClr val="969696"/>
                              </a:solidFill>
                              <a:round/>
                            </a:ln>
                            <a:effectLst/>
                          </wps:spPr>
                          <wps:bodyPr/>
                        </wps:wsp>
                        <wps:wsp>
                          <wps:cNvPr id="768" name="Line 183"/>
                          <wps:cNvCnPr>
                            <a:cxnSpLocks noChangeShapeType="1"/>
                          </wps:cNvCnPr>
                          <wps:spPr bwMode="auto">
                            <a:xfrm>
                              <a:off x="10906" y="10711"/>
                              <a:ext cx="0" cy="320"/>
                            </a:xfrm>
                            <a:prstGeom prst="line">
                              <a:avLst/>
                            </a:prstGeom>
                            <a:noFill/>
                            <a:ln w="9525">
                              <a:solidFill>
                                <a:srgbClr val="969696"/>
                              </a:solidFill>
                              <a:round/>
                            </a:ln>
                            <a:effectLst/>
                          </wps:spPr>
                          <wps:bodyPr/>
                        </wps:wsp>
                        <wps:wsp>
                          <wps:cNvPr id="769" name="Line 184"/>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770" name="Line 185"/>
                          <wps:cNvCnPr>
                            <a:cxnSpLocks noChangeShapeType="1"/>
                          </wps:cNvCnPr>
                          <wps:spPr bwMode="auto">
                            <a:xfrm>
                              <a:off x="10913" y="10711"/>
                              <a:ext cx="0" cy="320"/>
                            </a:xfrm>
                            <a:prstGeom prst="line">
                              <a:avLst/>
                            </a:prstGeom>
                            <a:noFill/>
                            <a:ln w="9525">
                              <a:solidFill>
                                <a:srgbClr val="969696"/>
                              </a:solidFill>
                              <a:round/>
                            </a:ln>
                            <a:effectLst/>
                          </wps:spPr>
                          <wps:bodyPr/>
                        </wps:wsp>
                        <wps:wsp>
                          <wps:cNvPr id="771" name="Line 186"/>
                          <wps:cNvCnPr>
                            <a:cxnSpLocks noChangeShapeType="1"/>
                          </wps:cNvCnPr>
                          <wps:spPr bwMode="auto">
                            <a:xfrm>
                              <a:off x="10917" y="10711"/>
                              <a:ext cx="0" cy="320"/>
                            </a:xfrm>
                            <a:prstGeom prst="line">
                              <a:avLst/>
                            </a:prstGeom>
                            <a:noFill/>
                            <a:ln w="9525">
                              <a:solidFill>
                                <a:srgbClr val="969696"/>
                              </a:solidFill>
                              <a:round/>
                            </a:ln>
                            <a:effectLst/>
                          </wps:spPr>
                          <wps:bodyPr/>
                        </wps:wsp>
                        <wps:wsp>
                          <wps:cNvPr id="772" name="Line 187"/>
                          <wps:cNvCnPr>
                            <a:cxnSpLocks noChangeShapeType="1"/>
                          </wps:cNvCnPr>
                          <wps:spPr bwMode="auto">
                            <a:xfrm>
                              <a:off x="10921" y="10711"/>
                              <a:ext cx="0" cy="320"/>
                            </a:xfrm>
                            <a:prstGeom prst="line">
                              <a:avLst/>
                            </a:prstGeom>
                            <a:noFill/>
                            <a:ln w="9525">
                              <a:solidFill>
                                <a:srgbClr val="969696"/>
                              </a:solidFill>
                              <a:round/>
                            </a:ln>
                            <a:effectLst/>
                          </wps:spPr>
                          <wps:bodyPr/>
                        </wps:wsp>
                        <wps:wsp>
                          <wps:cNvPr id="773" name="Line 188"/>
                          <wps:cNvCnPr>
                            <a:cxnSpLocks noChangeShapeType="1"/>
                          </wps:cNvCnPr>
                          <wps:spPr bwMode="auto">
                            <a:xfrm>
                              <a:off x="10924" y="10711"/>
                              <a:ext cx="0" cy="320"/>
                            </a:xfrm>
                            <a:prstGeom prst="line">
                              <a:avLst/>
                            </a:prstGeom>
                            <a:noFill/>
                            <a:ln w="9525">
                              <a:solidFill>
                                <a:srgbClr val="969696"/>
                              </a:solidFill>
                              <a:round/>
                            </a:ln>
                            <a:effectLst/>
                          </wps:spPr>
                          <wps:bodyPr/>
                        </wps:wsp>
                        <wps:wsp>
                          <wps:cNvPr id="774" name="Line 189"/>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775" name="Line 190"/>
                          <wps:cNvCnPr>
                            <a:cxnSpLocks noChangeShapeType="1"/>
                          </wps:cNvCnPr>
                          <wps:spPr bwMode="auto">
                            <a:xfrm>
                              <a:off x="10931" y="10711"/>
                              <a:ext cx="0" cy="320"/>
                            </a:xfrm>
                            <a:prstGeom prst="line">
                              <a:avLst/>
                            </a:prstGeom>
                            <a:noFill/>
                            <a:ln w="9525">
                              <a:solidFill>
                                <a:srgbClr val="969696"/>
                              </a:solidFill>
                              <a:round/>
                            </a:ln>
                            <a:effectLst/>
                          </wps:spPr>
                          <wps:bodyPr/>
                        </wps:wsp>
                        <wps:wsp>
                          <wps:cNvPr id="776" name="Line 191"/>
                          <wps:cNvCnPr>
                            <a:cxnSpLocks noChangeShapeType="1"/>
                          </wps:cNvCnPr>
                          <wps:spPr bwMode="auto">
                            <a:xfrm>
                              <a:off x="10935" y="10711"/>
                              <a:ext cx="0" cy="320"/>
                            </a:xfrm>
                            <a:prstGeom prst="line">
                              <a:avLst/>
                            </a:prstGeom>
                            <a:noFill/>
                            <a:ln w="9525">
                              <a:solidFill>
                                <a:srgbClr val="969696"/>
                              </a:solidFill>
                              <a:round/>
                            </a:ln>
                            <a:effectLst/>
                          </wps:spPr>
                          <wps:bodyPr/>
                        </wps:wsp>
                        <wps:wsp>
                          <wps:cNvPr id="777" name="Line 192"/>
                          <wps:cNvCnPr>
                            <a:cxnSpLocks noChangeShapeType="1"/>
                          </wps:cNvCnPr>
                          <wps:spPr bwMode="auto">
                            <a:xfrm>
                              <a:off x="10939" y="10711"/>
                              <a:ext cx="0" cy="320"/>
                            </a:xfrm>
                            <a:prstGeom prst="line">
                              <a:avLst/>
                            </a:prstGeom>
                            <a:noFill/>
                            <a:ln w="9525">
                              <a:solidFill>
                                <a:srgbClr val="969696"/>
                              </a:solidFill>
                              <a:round/>
                            </a:ln>
                            <a:effectLst/>
                          </wps:spPr>
                          <wps:bodyPr/>
                        </wps:wsp>
                        <wps:wsp>
                          <wps:cNvPr id="778" name="Line 193"/>
                          <wps:cNvCnPr>
                            <a:cxnSpLocks noChangeShapeType="1"/>
                          </wps:cNvCnPr>
                          <wps:spPr bwMode="auto">
                            <a:xfrm>
                              <a:off x="10942" y="10711"/>
                              <a:ext cx="0" cy="320"/>
                            </a:xfrm>
                            <a:prstGeom prst="line">
                              <a:avLst/>
                            </a:prstGeom>
                            <a:noFill/>
                            <a:ln w="9525">
                              <a:solidFill>
                                <a:srgbClr val="969696"/>
                              </a:solidFill>
                              <a:round/>
                            </a:ln>
                            <a:effectLst/>
                          </wps:spPr>
                          <wps:bodyPr/>
                        </wps:wsp>
                        <wps:wsp>
                          <wps:cNvPr id="779" name="Line 194"/>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780" name="Line 195"/>
                          <wps:cNvCnPr>
                            <a:cxnSpLocks noChangeShapeType="1"/>
                          </wps:cNvCnPr>
                          <wps:spPr bwMode="auto">
                            <a:xfrm>
                              <a:off x="10949" y="10711"/>
                              <a:ext cx="0" cy="320"/>
                            </a:xfrm>
                            <a:prstGeom prst="line">
                              <a:avLst/>
                            </a:prstGeom>
                            <a:noFill/>
                            <a:ln w="9525">
                              <a:solidFill>
                                <a:srgbClr val="969696"/>
                              </a:solidFill>
                              <a:round/>
                            </a:ln>
                            <a:effectLst/>
                          </wps:spPr>
                          <wps:bodyPr/>
                        </wps:wsp>
                        <wps:wsp>
                          <wps:cNvPr id="781" name="Line 196"/>
                          <wps:cNvCnPr>
                            <a:cxnSpLocks noChangeShapeType="1"/>
                          </wps:cNvCnPr>
                          <wps:spPr bwMode="auto">
                            <a:xfrm>
                              <a:off x="10953" y="10711"/>
                              <a:ext cx="0" cy="320"/>
                            </a:xfrm>
                            <a:prstGeom prst="line">
                              <a:avLst/>
                            </a:prstGeom>
                            <a:noFill/>
                            <a:ln w="9525">
                              <a:solidFill>
                                <a:srgbClr val="969696"/>
                              </a:solidFill>
                              <a:round/>
                            </a:ln>
                            <a:effectLst/>
                          </wps:spPr>
                          <wps:bodyPr/>
                        </wps:wsp>
                        <wps:wsp>
                          <wps:cNvPr id="782" name="Line 197"/>
                          <wps:cNvCnPr>
                            <a:cxnSpLocks noChangeShapeType="1"/>
                          </wps:cNvCnPr>
                          <wps:spPr bwMode="auto">
                            <a:xfrm>
                              <a:off x="10957" y="10711"/>
                              <a:ext cx="0" cy="320"/>
                            </a:xfrm>
                            <a:prstGeom prst="line">
                              <a:avLst/>
                            </a:prstGeom>
                            <a:noFill/>
                            <a:ln w="9525">
                              <a:solidFill>
                                <a:srgbClr val="969696"/>
                              </a:solidFill>
                              <a:round/>
                            </a:ln>
                            <a:effectLst/>
                          </wps:spPr>
                          <wps:bodyPr/>
                        </wps:wsp>
                        <wps:wsp>
                          <wps:cNvPr id="783" name="Line 198"/>
                          <wps:cNvCnPr>
                            <a:cxnSpLocks noChangeShapeType="1"/>
                          </wps:cNvCnPr>
                          <wps:spPr bwMode="auto">
                            <a:xfrm>
                              <a:off x="10960" y="10711"/>
                              <a:ext cx="0" cy="320"/>
                            </a:xfrm>
                            <a:prstGeom prst="line">
                              <a:avLst/>
                            </a:prstGeom>
                            <a:noFill/>
                            <a:ln w="9525">
                              <a:solidFill>
                                <a:srgbClr val="969696"/>
                              </a:solidFill>
                              <a:round/>
                            </a:ln>
                            <a:effectLst/>
                          </wps:spPr>
                          <wps:bodyPr/>
                        </wps:wsp>
                        <wps:wsp>
                          <wps:cNvPr id="784" name="Line 199"/>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785" name="Group 200"/>
                        <wpg:cNvGrpSpPr/>
                        <wpg:grpSpPr>
                          <a:xfrm>
                            <a:off x="1174" y="7200"/>
                            <a:ext cx="5535" cy="9360"/>
                            <a:chOff x="10895" y="10711"/>
                            <a:chExt cx="212" cy="320"/>
                          </a:xfrm>
                        </wpg:grpSpPr>
                        <wpg:grpSp>
                          <wpg:cNvPr id="786" name="Group 201"/>
                          <wpg:cNvGrpSpPr/>
                          <wpg:grpSpPr>
                            <a:xfrm>
                              <a:off x="10895" y="10711"/>
                              <a:ext cx="69" cy="320"/>
                              <a:chOff x="10895" y="10711"/>
                              <a:chExt cx="68" cy="320"/>
                            </a:xfrm>
                          </wpg:grpSpPr>
                          <wps:wsp>
                            <wps:cNvPr id="787" name="Line 202"/>
                            <wps:cNvCnPr>
                              <a:cxnSpLocks noChangeShapeType="1"/>
                            </wps:cNvCnPr>
                            <wps:spPr bwMode="auto">
                              <a:xfrm>
                                <a:off x="10895" y="10711"/>
                                <a:ext cx="0" cy="320"/>
                              </a:xfrm>
                              <a:prstGeom prst="line">
                                <a:avLst/>
                              </a:prstGeom>
                              <a:noFill/>
                              <a:ln w="9525">
                                <a:solidFill>
                                  <a:srgbClr val="969696"/>
                                </a:solidFill>
                                <a:round/>
                              </a:ln>
                              <a:effectLst/>
                            </wps:spPr>
                            <wps:bodyPr/>
                          </wps:wsp>
                          <wps:wsp>
                            <wps:cNvPr id="788" name="Line 203"/>
                            <wps:cNvCnPr>
                              <a:cxnSpLocks noChangeShapeType="1"/>
                            </wps:cNvCnPr>
                            <wps:spPr bwMode="auto">
                              <a:xfrm>
                                <a:off x="10899" y="10711"/>
                                <a:ext cx="0" cy="320"/>
                              </a:xfrm>
                              <a:prstGeom prst="line">
                                <a:avLst/>
                              </a:prstGeom>
                              <a:noFill/>
                              <a:ln w="9525">
                                <a:solidFill>
                                  <a:srgbClr val="969696"/>
                                </a:solidFill>
                                <a:round/>
                              </a:ln>
                              <a:effectLst/>
                            </wps:spPr>
                            <wps:bodyPr/>
                          </wps:wsp>
                          <wps:wsp>
                            <wps:cNvPr id="789" name="Line 204"/>
                            <wps:cNvCnPr>
                              <a:cxnSpLocks noChangeShapeType="1"/>
                            </wps:cNvCnPr>
                            <wps:spPr bwMode="auto">
                              <a:xfrm>
                                <a:off x="10903" y="10711"/>
                                <a:ext cx="0" cy="320"/>
                              </a:xfrm>
                              <a:prstGeom prst="line">
                                <a:avLst/>
                              </a:prstGeom>
                              <a:noFill/>
                              <a:ln w="9525">
                                <a:solidFill>
                                  <a:srgbClr val="969696"/>
                                </a:solidFill>
                                <a:round/>
                              </a:ln>
                              <a:effectLst/>
                            </wps:spPr>
                            <wps:bodyPr/>
                          </wps:wsp>
                          <wps:wsp>
                            <wps:cNvPr id="790" name="Line 205"/>
                            <wps:cNvCnPr>
                              <a:cxnSpLocks noChangeShapeType="1"/>
                            </wps:cNvCnPr>
                            <wps:spPr bwMode="auto">
                              <a:xfrm>
                                <a:off x="10906" y="10711"/>
                                <a:ext cx="0" cy="320"/>
                              </a:xfrm>
                              <a:prstGeom prst="line">
                                <a:avLst/>
                              </a:prstGeom>
                              <a:noFill/>
                              <a:ln w="9525">
                                <a:solidFill>
                                  <a:srgbClr val="969696"/>
                                </a:solidFill>
                                <a:round/>
                              </a:ln>
                              <a:effectLst/>
                            </wps:spPr>
                            <wps:bodyPr/>
                          </wps:wsp>
                          <wps:wsp>
                            <wps:cNvPr id="791" name="Line 206"/>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792" name="Line 207"/>
                            <wps:cNvCnPr>
                              <a:cxnSpLocks noChangeShapeType="1"/>
                            </wps:cNvCnPr>
                            <wps:spPr bwMode="auto">
                              <a:xfrm>
                                <a:off x="10913" y="10711"/>
                                <a:ext cx="0" cy="320"/>
                              </a:xfrm>
                              <a:prstGeom prst="line">
                                <a:avLst/>
                              </a:prstGeom>
                              <a:noFill/>
                              <a:ln w="9525">
                                <a:solidFill>
                                  <a:srgbClr val="969696"/>
                                </a:solidFill>
                                <a:round/>
                              </a:ln>
                              <a:effectLst/>
                            </wps:spPr>
                            <wps:bodyPr/>
                          </wps:wsp>
                          <wps:wsp>
                            <wps:cNvPr id="793" name="Line 208"/>
                            <wps:cNvCnPr>
                              <a:cxnSpLocks noChangeShapeType="1"/>
                            </wps:cNvCnPr>
                            <wps:spPr bwMode="auto">
                              <a:xfrm>
                                <a:off x="10917" y="10711"/>
                                <a:ext cx="0" cy="320"/>
                              </a:xfrm>
                              <a:prstGeom prst="line">
                                <a:avLst/>
                              </a:prstGeom>
                              <a:noFill/>
                              <a:ln w="9525">
                                <a:solidFill>
                                  <a:srgbClr val="969696"/>
                                </a:solidFill>
                                <a:round/>
                              </a:ln>
                              <a:effectLst/>
                            </wps:spPr>
                            <wps:bodyPr/>
                          </wps:wsp>
                          <wps:wsp>
                            <wps:cNvPr id="794" name="Line 209"/>
                            <wps:cNvCnPr>
                              <a:cxnSpLocks noChangeShapeType="1"/>
                            </wps:cNvCnPr>
                            <wps:spPr bwMode="auto">
                              <a:xfrm>
                                <a:off x="10921" y="10711"/>
                                <a:ext cx="0" cy="320"/>
                              </a:xfrm>
                              <a:prstGeom prst="line">
                                <a:avLst/>
                              </a:prstGeom>
                              <a:noFill/>
                              <a:ln w="9525">
                                <a:solidFill>
                                  <a:srgbClr val="969696"/>
                                </a:solidFill>
                                <a:round/>
                              </a:ln>
                              <a:effectLst/>
                            </wps:spPr>
                            <wps:bodyPr/>
                          </wps:wsp>
                          <wps:wsp>
                            <wps:cNvPr id="795" name="Line 210"/>
                            <wps:cNvCnPr>
                              <a:cxnSpLocks noChangeShapeType="1"/>
                            </wps:cNvCnPr>
                            <wps:spPr bwMode="auto">
                              <a:xfrm>
                                <a:off x="10924" y="10711"/>
                                <a:ext cx="0" cy="320"/>
                              </a:xfrm>
                              <a:prstGeom prst="line">
                                <a:avLst/>
                              </a:prstGeom>
                              <a:noFill/>
                              <a:ln w="9525">
                                <a:solidFill>
                                  <a:srgbClr val="969696"/>
                                </a:solidFill>
                                <a:round/>
                              </a:ln>
                              <a:effectLst/>
                            </wps:spPr>
                            <wps:bodyPr/>
                          </wps:wsp>
                          <wps:wsp>
                            <wps:cNvPr id="796" name="Line 211"/>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797" name="Line 212"/>
                            <wps:cNvCnPr>
                              <a:cxnSpLocks noChangeShapeType="1"/>
                            </wps:cNvCnPr>
                            <wps:spPr bwMode="auto">
                              <a:xfrm>
                                <a:off x="10931" y="10711"/>
                                <a:ext cx="0" cy="320"/>
                              </a:xfrm>
                              <a:prstGeom prst="line">
                                <a:avLst/>
                              </a:prstGeom>
                              <a:noFill/>
                              <a:ln w="9525">
                                <a:solidFill>
                                  <a:srgbClr val="969696"/>
                                </a:solidFill>
                                <a:round/>
                              </a:ln>
                              <a:effectLst/>
                            </wps:spPr>
                            <wps:bodyPr/>
                          </wps:wsp>
                          <wps:wsp>
                            <wps:cNvPr id="798" name="Line 213"/>
                            <wps:cNvCnPr>
                              <a:cxnSpLocks noChangeShapeType="1"/>
                            </wps:cNvCnPr>
                            <wps:spPr bwMode="auto">
                              <a:xfrm>
                                <a:off x="10935" y="10711"/>
                                <a:ext cx="0" cy="320"/>
                              </a:xfrm>
                              <a:prstGeom prst="line">
                                <a:avLst/>
                              </a:prstGeom>
                              <a:noFill/>
                              <a:ln w="9525">
                                <a:solidFill>
                                  <a:srgbClr val="969696"/>
                                </a:solidFill>
                                <a:round/>
                              </a:ln>
                              <a:effectLst/>
                            </wps:spPr>
                            <wps:bodyPr/>
                          </wps:wsp>
                          <wps:wsp>
                            <wps:cNvPr id="799" name="Line 214"/>
                            <wps:cNvCnPr>
                              <a:cxnSpLocks noChangeShapeType="1"/>
                            </wps:cNvCnPr>
                            <wps:spPr bwMode="auto">
                              <a:xfrm>
                                <a:off x="10939" y="10711"/>
                                <a:ext cx="0" cy="320"/>
                              </a:xfrm>
                              <a:prstGeom prst="line">
                                <a:avLst/>
                              </a:prstGeom>
                              <a:noFill/>
                              <a:ln w="9525">
                                <a:solidFill>
                                  <a:srgbClr val="969696"/>
                                </a:solidFill>
                                <a:round/>
                              </a:ln>
                              <a:effectLst/>
                            </wps:spPr>
                            <wps:bodyPr/>
                          </wps:wsp>
                          <wps:wsp>
                            <wps:cNvPr id="800" name="Line 215"/>
                            <wps:cNvCnPr>
                              <a:cxnSpLocks noChangeShapeType="1"/>
                            </wps:cNvCnPr>
                            <wps:spPr bwMode="auto">
                              <a:xfrm>
                                <a:off x="10942" y="10711"/>
                                <a:ext cx="0" cy="320"/>
                              </a:xfrm>
                              <a:prstGeom prst="line">
                                <a:avLst/>
                              </a:prstGeom>
                              <a:noFill/>
                              <a:ln w="9525">
                                <a:solidFill>
                                  <a:srgbClr val="969696"/>
                                </a:solidFill>
                                <a:round/>
                              </a:ln>
                              <a:effectLst/>
                            </wps:spPr>
                            <wps:bodyPr/>
                          </wps:wsp>
                          <wps:wsp>
                            <wps:cNvPr id="801" name="Line 216"/>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802" name="Line 217"/>
                            <wps:cNvCnPr>
                              <a:cxnSpLocks noChangeShapeType="1"/>
                            </wps:cNvCnPr>
                            <wps:spPr bwMode="auto">
                              <a:xfrm>
                                <a:off x="10949" y="10711"/>
                                <a:ext cx="0" cy="320"/>
                              </a:xfrm>
                              <a:prstGeom prst="line">
                                <a:avLst/>
                              </a:prstGeom>
                              <a:noFill/>
                              <a:ln w="9525">
                                <a:solidFill>
                                  <a:srgbClr val="969696"/>
                                </a:solidFill>
                                <a:round/>
                              </a:ln>
                              <a:effectLst/>
                            </wps:spPr>
                            <wps:bodyPr/>
                          </wps:wsp>
                          <wps:wsp>
                            <wps:cNvPr id="803" name="Line 218"/>
                            <wps:cNvCnPr>
                              <a:cxnSpLocks noChangeShapeType="1"/>
                            </wps:cNvCnPr>
                            <wps:spPr bwMode="auto">
                              <a:xfrm>
                                <a:off x="10953" y="10711"/>
                                <a:ext cx="0" cy="320"/>
                              </a:xfrm>
                              <a:prstGeom prst="line">
                                <a:avLst/>
                              </a:prstGeom>
                              <a:noFill/>
                              <a:ln w="9525">
                                <a:solidFill>
                                  <a:srgbClr val="969696"/>
                                </a:solidFill>
                                <a:round/>
                              </a:ln>
                              <a:effectLst/>
                            </wps:spPr>
                            <wps:bodyPr/>
                          </wps:wsp>
                          <wps:wsp>
                            <wps:cNvPr id="804" name="Line 219"/>
                            <wps:cNvCnPr>
                              <a:cxnSpLocks noChangeShapeType="1"/>
                            </wps:cNvCnPr>
                            <wps:spPr bwMode="auto">
                              <a:xfrm>
                                <a:off x="10957" y="10711"/>
                                <a:ext cx="0" cy="320"/>
                              </a:xfrm>
                              <a:prstGeom prst="line">
                                <a:avLst/>
                              </a:prstGeom>
                              <a:noFill/>
                              <a:ln w="9525">
                                <a:solidFill>
                                  <a:srgbClr val="969696"/>
                                </a:solidFill>
                                <a:round/>
                              </a:ln>
                              <a:effectLst/>
                            </wps:spPr>
                            <wps:bodyPr/>
                          </wps:wsp>
                          <wps:wsp>
                            <wps:cNvPr id="805" name="Line 220"/>
                            <wps:cNvCnPr>
                              <a:cxnSpLocks noChangeShapeType="1"/>
                            </wps:cNvCnPr>
                            <wps:spPr bwMode="auto">
                              <a:xfrm>
                                <a:off x="10960" y="10711"/>
                                <a:ext cx="0" cy="320"/>
                              </a:xfrm>
                              <a:prstGeom prst="line">
                                <a:avLst/>
                              </a:prstGeom>
                              <a:noFill/>
                              <a:ln w="9525">
                                <a:solidFill>
                                  <a:srgbClr val="969696"/>
                                </a:solidFill>
                                <a:round/>
                              </a:ln>
                              <a:effectLst/>
                            </wps:spPr>
                            <wps:bodyPr/>
                          </wps:wsp>
                          <wps:wsp>
                            <wps:cNvPr id="806" name="Line 221"/>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807" name="Group 222"/>
                          <wpg:cNvGrpSpPr/>
                          <wpg:grpSpPr>
                            <a:xfrm>
                              <a:off x="11039" y="10711"/>
                              <a:ext cx="69" cy="320"/>
                              <a:chOff x="10895" y="10711"/>
                              <a:chExt cx="68" cy="320"/>
                            </a:xfrm>
                          </wpg:grpSpPr>
                          <wps:wsp>
                            <wps:cNvPr id="808" name="Line 223"/>
                            <wps:cNvCnPr>
                              <a:cxnSpLocks noChangeShapeType="1"/>
                            </wps:cNvCnPr>
                            <wps:spPr bwMode="auto">
                              <a:xfrm>
                                <a:off x="10895" y="10711"/>
                                <a:ext cx="0" cy="320"/>
                              </a:xfrm>
                              <a:prstGeom prst="line">
                                <a:avLst/>
                              </a:prstGeom>
                              <a:noFill/>
                              <a:ln w="9525">
                                <a:solidFill>
                                  <a:srgbClr val="969696"/>
                                </a:solidFill>
                                <a:round/>
                              </a:ln>
                              <a:effectLst/>
                            </wps:spPr>
                            <wps:bodyPr/>
                          </wps:wsp>
                          <wps:wsp>
                            <wps:cNvPr id="809" name="Line 224"/>
                            <wps:cNvCnPr>
                              <a:cxnSpLocks noChangeShapeType="1"/>
                            </wps:cNvCnPr>
                            <wps:spPr bwMode="auto">
                              <a:xfrm>
                                <a:off x="10899" y="10711"/>
                                <a:ext cx="0" cy="320"/>
                              </a:xfrm>
                              <a:prstGeom prst="line">
                                <a:avLst/>
                              </a:prstGeom>
                              <a:noFill/>
                              <a:ln w="9525">
                                <a:solidFill>
                                  <a:srgbClr val="969696"/>
                                </a:solidFill>
                                <a:round/>
                              </a:ln>
                              <a:effectLst/>
                            </wps:spPr>
                            <wps:bodyPr/>
                          </wps:wsp>
                          <wps:wsp>
                            <wps:cNvPr id="810" name="Line 225"/>
                            <wps:cNvCnPr>
                              <a:cxnSpLocks noChangeShapeType="1"/>
                            </wps:cNvCnPr>
                            <wps:spPr bwMode="auto">
                              <a:xfrm>
                                <a:off x="10903" y="10711"/>
                                <a:ext cx="0" cy="320"/>
                              </a:xfrm>
                              <a:prstGeom prst="line">
                                <a:avLst/>
                              </a:prstGeom>
                              <a:noFill/>
                              <a:ln w="9525">
                                <a:solidFill>
                                  <a:srgbClr val="969696"/>
                                </a:solidFill>
                                <a:round/>
                              </a:ln>
                              <a:effectLst/>
                            </wps:spPr>
                            <wps:bodyPr/>
                          </wps:wsp>
                          <wps:wsp>
                            <wps:cNvPr id="811" name="Line 226"/>
                            <wps:cNvCnPr>
                              <a:cxnSpLocks noChangeShapeType="1"/>
                            </wps:cNvCnPr>
                            <wps:spPr bwMode="auto">
                              <a:xfrm>
                                <a:off x="10906" y="10711"/>
                                <a:ext cx="0" cy="320"/>
                              </a:xfrm>
                              <a:prstGeom prst="line">
                                <a:avLst/>
                              </a:prstGeom>
                              <a:noFill/>
                              <a:ln w="9525">
                                <a:solidFill>
                                  <a:srgbClr val="969696"/>
                                </a:solidFill>
                                <a:round/>
                              </a:ln>
                              <a:effectLst/>
                            </wps:spPr>
                            <wps:bodyPr/>
                          </wps:wsp>
                          <wps:wsp>
                            <wps:cNvPr id="812" name="Line 227"/>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813" name="Line 228"/>
                            <wps:cNvCnPr>
                              <a:cxnSpLocks noChangeShapeType="1"/>
                            </wps:cNvCnPr>
                            <wps:spPr bwMode="auto">
                              <a:xfrm>
                                <a:off x="10913" y="10711"/>
                                <a:ext cx="0" cy="320"/>
                              </a:xfrm>
                              <a:prstGeom prst="line">
                                <a:avLst/>
                              </a:prstGeom>
                              <a:noFill/>
                              <a:ln w="9525">
                                <a:solidFill>
                                  <a:srgbClr val="969696"/>
                                </a:solidFill>
                                <a:round/>
                              </a:ln>
                              <a:effectLst/>
                            </wps:spPr>
                            <wps:bodyPr/>
                          </wps:wsp>
                          <wps:wsp>
                            <wps:cNvPr id="814" name="Line 229"/>
                            <wps:cNvCnPr>
                              <a:cxnSpLocks noChangeShapeType="1"/>
                            </wps:cNvCnPr>
                            <wps:spPr bwMode="auto">
                              <a:xfrm>
                                <a:off x="10917" y="10711"/>
                                <a:ext cx="0" cy="320"/>
                              </a:xfrm>
                              <a:prstGeom prst="line">
                                <a:avLst/>
                              </a:prstGeom>
                              <a:noFill/>
                              <a:ln w="9525">
                                <a:solidFill>
                                  <a:srgbClr val="969696"/>
                                </a:solidFill>
                                <a:round/>
                              </a:ln>
                              <a:effectLst/>
                            </wps:spPr>
                            <wps:bodyPr/>
                          </wps:wsp>
                          <wps:wsp>
                            <wps:cNvPr id="815" name="Line 230"/>
                            <wps:cNvCnPr>
                              <a:cxnSpLocks noChangeShapeType="1"/>
                            </wps:cNvCnPr>
                            <wps:spPr bwMode="auto">
                              <a:xfrm>
                                <a:off x="10921" y="10711"/>
                                <a:ext cx="0" cy="320"/>
                              </a:xfrm>
                              <a:prstGeom prst="line">
                                <a:avLst/>
                              </a:prstGeom>
                              <a:noFill/>
                              <a:ln w="9525">
                                <a:solidFill>
                                  <a:srgbClr val="969696"/>
                                </a:solidFill>
                                <a:round/>
                              </a:ln>
                              <a:effectLst/>
                            </wps:spPr>
                            <wps:bodyPr/>
                          </wps:wsp>
                          <wps:wsp>
                            <wps:cNvPr id="816" name="Line 231"/>
                            <wps:cNvCnPr>
                              <a:cxnSpLocks noChangeShapeType="1"/>
                            </wps:cNvCnPr>
                            <wps:spPr bwMode="auto">
                              <a:xfrm>
                                <a:off x="10924" y="10711"/>
                                <a:ext cx="0" cy="320"/>
                              </a:xfrm>
                              <a:prstGeom prst="line">
                                <a:avLst/>
                              </a:prstGeom>
                              <a:noFill/>
                              <a:ln w="9525">
                                <a:solidFill>
                                  <a:srgbClr val="969696"/>
                                </a:solidFill>
                                <a:round/>
                              </a:ln>
                              <a:effectLst/>
                            </wps:spPr>
                            <wps:bodyPr/>
                          </wps:wsp>
                          <wps:wsp>
                            <wps:cNvPr id="818" name="Line 232"/>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819" name="Line 233"/>
                            <wps:cNvCnPr>
                              <a:cxnSpLocks noChangeShapeType="1"/>
                            </wps:cNvCnPr>
                            <wps:spPr bwMode="auto">
                              <a:xfrm>
                                <a:off x="10931" y="10711"/>
                                <a:ext cx="0" cy="320"/>
                              </a:xfrm>
                              <a:prstGeom prst="line">
                                <a:avLst/>
                              </a:prstGeom>
                              <a:noFill/>
                              <a:ln w="9525">
                                <a:solidFill>
                                  <a:srgbClr val="969696"/>
                                </a:solidFill>
                                <a:round/>
                              </a:ln>
                              <a:effectLst/>
                            </wps:spPr>
                            <wps:bodyPr/>
                          </wps:wsp>
                          <wps:wsp>
                            <wps:cNvPr id="820" name="Line 234"/>
                            <wps:cNvCnPr>
                              <a:cxnSpLocks noChangeShapeType="1"/>
                            </wps:cNvCnPr>
                            <wps:spPr bwMode="auto">
                              <a:xfrm>
                                <a:off x="10935" y="10711"/>
                                <a:ext cx="0" cy="320"/>
                              </a:xfrm>
                              <a:prstGeom prst="line">
                                <a:avLst/>
                              </a:prstGeom>
                              <a:noFill/>
                              <a:ln w="9525">
                                <a:solidFill>
                                  <a:srgbClr val="969696"/>
                                </a:solidFill>
                                <a:round/>
                              </a:ln>
                              <a:effectLst/>
                            </wps:spPr>
                            <wps:bodyPr/>
                          </wps:wsp>
                          <wps:wsp>
                            <wps:cNvPr id="821" name="Line 235"/>
                            <wps:cNvCnPr>
                              <a:cxnSpLocks noChangeShapeType="1"/>
                            </wps:cNvCnPr>
                            <wps:spPr bwMode="auto">
                              <a:xfrm>
                                <a:off x="10939" y="10711"/>
                                <a:ext cx="0" cy="320"/>
                              </a:xfrm>
                              <a:prstGeom prst="line">
                                <a:avLst/>
                              </a:prstGeom>
                              <a:noFill/>
                              <a:ln w="9525">
                                <a:solidFill>
                                  <a:srgbClr val="969696"/>
                                </a:solidFill>
                                <a:round/>
                              </a:ln>
                              <a:effectLst/>
                            </wps:spPr>
                            <wps:bodyPr/>
                          </wps:wsp>
                          <wps:wsp>
                            <wps:cNvPr id="822" name="Line 236"/>
                            <wps:cNvCnPr>
                              <a:cxnSpLocks noChangeShapeType="1"/>
                            </wps:cNvCnPr>
                            <wps:spPr bwMode="auto">
                              <a:xfrm>
                                <a:off x="10942" y="10711"/>
                                <a:ext cx="0" cy="320"/>
                              </a:xfrm>
                              <a:prstGeom prst="line">
                                <a:avLst/>
                              </a:prstGeom>
                              <a:noFill/>
                              <a:ln w="9525">
                                <a:solidFill>
                                  <a:srgbClr val="969696"/>
                                </a:solidFill>
                                <a:round/>
                              </a:ln>
                              <a:effectLst/>
                            </wps:spPr>
                            <wps:bodyPr/>
                          </wps:wsp>
                          <wps:wsp>
                            <wps:cNvPr id="823" name="Line 237"/>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824" name="Line 238"/>
                            <wps:cNvCnPr>
                              <a:cxnSpLocks noChangeShapeType="1"/>
                            </wps:cNvCnPr>
                            <wps:spPr bwMode="auto">
                              <a:xfrm>
                                <a:off x="10949" y="10711"/>
                                <a:ext cx="0" cy="320"/>
                              </a:xfrm>
                              <a:prstGeom prst="line">
                                <a:avLst/>
                              </a:prstGeom>
                              <a:noFill/>
                              <a:ln w="9525">
                                <a:solidFill>
                                  <a:srgbClr val="969696"/>
                                </a:solidFill>
                                <a:round/>
                              </a:ln>
                              <a:effectLst/>
                            </wps:spPr>
                            <wps:bodyPr/>
                          </wps:wsp>
                          <wps:wsp>
                            <wps:cNvPr id="825" name="Line 239"/>
                            <wps:cNvCnPr>
                              <a:cxnSpLocks noChangeShapeType="1"/>
                            </wps:cNvCnPr>
                            <wps:spPr bwMode="auto">
                              <a:xfrm>
                                <a:off x="10953" y="10711"/>
                                <a:ext cx="0" cy="320"/>
                              </a:xfrm>
                              <a:prstGeom prst="line">
                                <a:avLst/>
                              </a:prstGeom>
                              <a:noFill/>
                              <a:ln w="9525">
                                <a:solidFill>
                                  <a:srgbClr val="969696"/>
                                </a:solidFill>
                                <a:round/>
                              </a:ln>
                              <a:effectLst/>
                            </wps:spPr>
                            <wps:bodyPr/>
                          </wps:wsp>
                          <wps:wsp>
                            <wps:cNvPr id="826" name="Line 240"/>
                            <wps:cNvCnPr>
                              <a:cxnSpLocks noChangeShapeType="1"/>
                            </wps:cNvCnPr>
                            <wps:spPr bwMode="auto">
                              <a:xfrm>
                                <a:off x="10957" y="10711"/>
                                <a:ext cx="0" cy="320"/>
                              </a:xfrm>
                              <a:prstGeom prst="line">
                                <a:avLst/>
                              </a:prstGeom>
                              <a:noFill/>
                              <a:ln w="9525">
                                <a:solidFill>
                                  <a:srgbClr val="969696"/>
                                </a:solidFill>
                                <a:round/>
                              </a:ln>
                              <a:effectLst/>
                            </wps:spPr>
                            <wps:bodyPr/>
                          </wps:wsp>
                          <wps:wsp>
                            <wps:cNvPr id="827" name="Line 241"/>
                            <wps:cNvCnPr>
                              <a:cxnSpLocks noChangeShapeType="1"/>
                            </wps:cNvCnPr>
                            <wps:spPr bwMode="auto">
                              <a:xfrm>
                                <a:off x="10960" y="10711"/>
                                <a:ext cx="0" cy="320"/>
                              </a:xfrm>
                              <a:prstGeom prst="line">
                                <a:avLst/>
                              </a:prstGeom>
                              <a:noFill/>
                              <a:ln w="9525">
                                <a:solidFill>
                                  <a:srgbClr val="969696"/>
                                </a:solidFill>
                                <a:round/>
                              </a:ln>
                              <a:effectLst/>
                            </wps:spPr>
                            <wps:bodyPr/>
                          </wps:wsp>
                          <wps:wsp>
                            <wps:cNvPr id="828" name="Line 242"/>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grpSp>
                        <wpg:cNvPr id="829" name="Group 243"/>
                        <wpg:cNvGrpSpPr/>
                        <wpg:grpSpPr>
                          <a:xfrm>
                            <a:off x="3051" y="7200"/>
                            <a:ext cx="1781" cy="9360"/>
                            <a:chOff x="10895" y="10711"/>
                            <a:chExt cx="68" cy="320"/>
                          </a:xfrm>
                        </wpg:grpSpPr>
                        <wps:wsp>
                          <wps:cNvPr id="830" name="Line 244"/>
                          <wps:cNvCnPr>
                            <a:cxnSpLocks noChangeShapeType="1"/>
                          </wps:cNvCnPr>
                          <wps:spPr bwMode="auto">
                            <a:xfrm>
                              <a:off x="10895" y="10711"/>
                              <a:ext cx="0" cy="320"/>
                            </a:xfrm>
                            <a:prstGeom prst="line">
                              <a:avLst/>
                            </a:prstGeom>
                            <a:noFill/>
                            <a:ln w="9525">
                              <a:solidFill>
                                <a:srgbClr val="969696"/>
                              </a:solidFill>
                              <a:round/>
                            </a:ln>
                            <a:effectLst/>
                          </wps:spPr>
                          <wps:bodyPr/>
                        </wps:wsp>
                        <wps:wsp>
                          <wps:cNvPr id="831" name="Line 245"/>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103" name="Line 246"/>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104" name="Line 247"/>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105" name="Line 248"/>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106" name="Line 249"/>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107" name="Line 250"/>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108" name="Line 251"/>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109" name="Line 252"/>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110" name="Line 253"/>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111" name="Line 254"/>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112" name="Line 255"/>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113" name="Line 256"/>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114" name="Line 257"/>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115" name="Line 258"/>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116" name="Line 259"/>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117" name="Line 260"/>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118" name="Line 261"/>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119" name="Line 262"/>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120" name="Line 263"/>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121" name="Group 264"/>
                        <wpg:cNvGrpSpPr/>
                        <wpg:grpSpPr>
                          <a:xfrm>
                            <a:off x="6802" y="7200"/>
                            <a:ext cx="1782" cy="9360"/>
                            <a:chOff x="10895" y="10711"/>
                            <a:chExt cx="68" cy="320"/>
                          </a:xfrm>
                        </wpg:grpSpPr>
                        <wps:wsp>
                          <wps:cNvPr id="1122" name="Line 265"/>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123" name="Line 266"/>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124" name="Line 267"/>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125" name="Line 268"/>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126" name="Line 269"/>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127" name="Line 270"/>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128" name="Line 271"/>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129" name="Line 272"/>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130" name="Line 273"/>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131" name="Line 274"/>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132" name="Line 275"/>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133" name="Line 276"/>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134" name="Line 277"/>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135" name="Line 278"/>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136" name="Line 279"/>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137" name="Line 280"/>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138" name="Line 281"/>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139" name="Line 282"/>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140" name="Line 283"/>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141" name="Line 284"/>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142" name="Group 285"/>
                        <wpg:cNvGrpSpPr/>
                        <wpg:grpSpPr>
                          <a:xfrm>
                            <a:off x="8678" y="7200"/>
                            <a:ext cx="1782" cy="9360"/>
                            <a:chOff x="10895" y="10711"/>
                            <a:chExt cx="68" cy="320"/>
                          </a:xfrm>
                        </wpg:grpSpPr>
                        <wps:wsp>
                          <wps:cNvPr id="1143" name="Line 286"/>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144" name="Line 287"/>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145" name="Line 288"/>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146" name="Line 289"/>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147" name="Line 290"/>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148" name="Line 291"/>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149" name="Line 292"/>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150" name="Line 293"/>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151" name="Line 294"/>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4951" name="Line 295"/>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4952" name="Line 296"/>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4953" name="Line 297"/>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4954" name="Line 298"/>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4955" name="Line 299"/>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4956" name="Line 300"/>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4957" name="Line 301"/>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4958" name="Line 302"/>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4959" name="Line 303"/>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4960" name="Line 304"/>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4961" name="Line 305"/>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4962" name="Group 306"/>
                        <wpg:cNvGrpSpPr/>
                        <wpg:grpSpPr>
                          <a:xfrm rot="5400000">
                            <a:off x="4984" y="10786"/>
                            <a:ext cx="1751" cy="9520"/>
                            <a:chOff x="10895" y="10711"/>
                            <a:chExt cx="68" cy="320"/>
                          </a:xfrm>
                        </wpg:grpSpPr>
                        <wps:wsp>
                          <wps:cNvPr id="14963" name="Line 307"/>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4964" name="Line 308"/>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4966" name="Line 309"/>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4967" name="Line 310"/>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4968" name="Line 311"/>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4969" name="Line 312"/>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4970" name="Line 313"/>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4971" name="Line 314"/>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4972" name="Line 315"/>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4973" name="Line 316"/>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4974" name="Line 317"/>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4975" name="Line 318"/>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3312" name="Line 319"/>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3313" name="Line 320"/>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3314" name="Line 321"/>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3315" name="Line 322"/>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3316" name="Line 323"/>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3317" name="Line 324"/>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3318" name="Line 325"/>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3319" name="Line 326"/>
                          <wps:cNvCnPr>
                            <a:cxnSpLocks noChangeShapeType="1"/>
                          </wps:cNvCnPr>
                          <wps:spPr bwMode="auto">
                            <a:xfrm>
                              <a:off x="10964" y="10711"/>
                              <a:ext cx="0" cy="320"/>
                            </a:xfrm>
                            <a:prstGeom prst="line">
                              <a:avLst/>
                            </a:prstGeom>
                            <a:noFill/>
                            <a:ln w="12700">
                              <a:solidFill>
                                <a:srgbClr val="000000"/>
                              </a:solidFill>
                              <a:round/>
                            </a:ln>
                            <a:effectLst/>
                          </wps:spPr>
                          <wps:bodyPr/>
                        </wps:wsp>
                      </wpg:grpSp>
                      <wps:wsp>
                        <wps:cNvPr id="13320" name="Line 327"/>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3321" name="Group 328"/>
                        <wpg:cNvGrpSpPr/>
                        <wpg:grpSpPr>
                          <a:xfrm rot="5400000">
                            <a:off x="4983" y="5253"/>
                            <a:ext cx="1753" cy="9520"/>
                            <a:chOff x="10895" y="10711"/>
                            <a:chExt cx="68" cy="320"/>
                          </a:xfrm>
                        </wpg:grpSpPr>
                        <wps:wsp>
                          <wps:cNvPr id="13322" name="Line 329"/>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3323" name="Line 330"/>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3324" name="Line 331"/>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3325" name="Line 332"/>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3326" name="Line 333"/>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3327" name="Line 334"/>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3328" name="Line 335"/>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3329" name="Line 336"/>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3330" name="Line 337"/>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3331" name="Line 338"/>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3332" name="Line 339"/>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3333" name="Line 340"/>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3334" name="Line 341"/>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3335" name="Line 342"/>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3336" name="Line 343"/>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3337" name="Line 344"/>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3338" name="Line 345"/>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3339" name="Line 346"/>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3340" name="Line 347"/>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3341" name="Line 348"/>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3342" name="Group 349"/>
                        <wpg:cNvGrpSpPr/>
                        <wpg:grpSpPr>
                          <a:xfrm rot="5400000">
                            <a:off x="3140" y="5255"/>
                            <a:ext cx="5439" cy="9520"/>
                            <a:chOff x="10895" y="10711"/>
                            <a:chExt cx="212" cy="320"/>
                          </a:xfrm>
                        </wpg:grpSpPr>
                        <wpg:grpSp>
                          <wpg:cNvPr id="13343" name="Group 350"/>
                          <wpg:cNvGrpSpPr/>
                          <wpg:grpSpPr>
                            <a:xfrm>
                              <a:off x="10895" y="10711"/>
                              <a:ext cx="69" cy="320"/>
                              <a:chOff x="10895" y="10711"/>
                              <a:chExt cx="68" cy="320"/>
                            </a:xfrm>
                          </wpg:grpSpPr>
                          <wps:wsp>
                            <wps:cNvPr id="13344" name="Line 351"/>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3345" name="Line 352"/>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3346" name="Line 353"/>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3347" name="Line 354"/>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3348" name="Line 355"/>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3349" name="Line 356"/>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3350" name="Line 357"/>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3351" name="Line 358"/>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3352" name="Line 359"/>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3353" name="Line 360"/>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3354" name="Line 361"/>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3355" name="Line 362"/>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3356" name="Line 363"/>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3614" name="Line 364"/>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3615" name="Line 365"/>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3616" name="Line 366"/>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3617" name="Line 367"/>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3618" name="Line 368"/>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3619" name="Line 369"/>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3620" name="Line 370"/>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3621" name="Group 371"/>
                          <wpg:cNvGrpSpPr/>
                          <wpg:grpSpPr>
                            <a:xfrm>
                              <a:off x="11039" y="10711"/>
                              <a:ext cx="69" cy="320"/>
                              <a:chOff x="10895" y="10711"/>
                              <a:chExt cx="68" cy="320"/>
                            </a:xfrm>
                          </wpg:grpSpPr>
                          <wps:wsp>
                            <wps:cNvPr id="13622" name="Line 372"/>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3623" name="Line 373"/>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3624" name="Line 374"/>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3625" name="Line 375"/>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3626" name="Line 376"/>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3627" name="Line 377"/>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3628" name="Line 378"/>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3629" name="Line 379"/>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3630" name="Line 380"/>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3631" name="Line 381"/>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4976" name="Line 382"/>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4977" name="Line 383"/>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4978" name="Line 384"/>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4979" name="Line 385"/>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4980" name="Line 386"/>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4981" name="Line 387"/>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4982" name="Line 388"/>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4983" name="Line 389"/>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4984" name="Line 390"/>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4985" name="Line 391"/>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grpSp>
                        <wpg:cNvPr id="14986" name="Group 392"/>
                        <wpg:cNvGrpSpPr/>
                        <wpg:grpSpPr>
                          <a:xfrm rot="5400000">
                            <a:off x="4983" y="5253"/>
                            <a:ext cx="1753" cy="9520"/>
                            <a:chOff x="10895" y="10711"/>
                            <a:chExt cx="68" cy="320"/>
                          </a:xfrm>
                        </wpg:grpSpPr>
                        <wps:wsp>
                          <wps:cNvPr id="14987" name="Line 393"/>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4988" name="Line 394"/>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4989" name="Line 395"/>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4990" name="Line 396"/>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4991" name="Line 397"/>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4992" name="Line 398"/>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4993" name="Line 399"/>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4994" name="Line 400"/>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4995" name="Line 401"/>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4996" name="Line 402"/>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4997" name="Line 403"/>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4998" name="Line 404"/>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4999" name="Line 405"/>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5000" name="Line 406"/>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5001" name="Line 407"/>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5002" name="Line 408"/>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5003" name="Line 409"/>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5004" name="Line 410"/>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5005" name="Line 411"/>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5006" name="Line 412"/>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5007" name="Group 413"/>
                        <wpg:cNvGrpSpPr/>
                        <wpg:grpSpPr>
                          <a:xfrm rot="5400000">
                            <a:off x="4984" y="8941"/>
                            <a:ext cx="1752" cy="9520"/>
                            <a:chOff x="10895" y="10711"/>
                            <a:chExt cx="68" cy="320"/>
                          </a:xfrm>
                        </wpg:grpSpPr>
                        <wps:wsp>
                          <wps:cNvPr id="15008" name="Line 414"/>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5009" name="Line 415"/>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5010" name="Line 416"/>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5011" name="Line 417"/>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5012" name="Line 418"/>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5013" name="Line 419"/>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5014" name="Line 420"/>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5015" name="Line 421"/>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5016" name="Line 422"/>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5017" name="Line 423"/>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5018" name="Line 424"/>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5019" name="Line 425"/>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5020" name="Line 426"/>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5021" name="Line 427"/>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5022" name="Line 428"/>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5023" name="Line 429"/>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5024" name="Line 430"/>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5025" name="Line 431"/>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5026" name="Line 432"/>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5027" name="Line 433"/>
                          <wps:cNvCnPr>
                            <a:cxnSpLocks noChangeShapeType="1"/>
                          </wps:cNvCnPr>
                          <wps:spPr bwMode="auto">
                            <a:xfrm>
                              <a:off x="10964" y="10711"/>
                              <a:ext cx="0" cy="320"/>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13.6pt;width:540.6pt;" coordorigin="1080,7200" coordsize="9540,9360" o:gfxdata="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">
                <o:lock v:ext="edit" aspectratio="f"/>
                <v:line id="Line 178" o:spid="_x0000_s1026" o:spt="20" style="position:absolute;left:1080;top:7200;height:9360;width:0;" filled="f" stroked="t" coordsize="21600,21600" o:gfxdata="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8+c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group id="Group 179" o:spid="_x0000_s1026" o:spt="203" style="position:absolute;left:3051;top:7200;height:9360;width:1781;" coordorigin="10895,10711" coordsize="68,320" o:gfxdata="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ABzlr0AAADeAAAADwAAAAAAAAABACAAAAAiAAAAZHJzL2Rvd25yZXYueG1s&#10;UEsBAhQAFAAAAAgAh07iQDMvBZ47AAAAOQAAABUAAAAAAAAAAQAgAAAADAEAAGRycy9ncm91cHNo&#10;YXBleG1sLnhtbFBLBQYAAAAABgAGAGABAADJAwAAAAA=&#10;">
                  <o:lock v:ext="edit" aspectratio="f"/>
                  <v:line id="Line 180" o:spid="_x0000_s1026" o:spt="20" style="position:absolute;left:10895;top:10711;height:320;width:0;" filled="f" stroked="t" coordsize="21600,21600" o:gfxdata="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3c3L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81" o:spid="_x0000_s1026" o:spt="20" style="position:absolute;left:10899;top:10711;height:320;width:0;" filled="f" stroked="t" coordsize="21600,21600" o:gfxdata="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8kiu&#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82" o:spid="_x0000_s1026" o:spt="20" style="position:absolute;left:10903;top:10711;height:320;width:0;" filled="f" stroked="t" coordsize="21600,21600" o:gfxdata="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7T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83" o:spid="_x0000_s1026" o:spt="20" style="position:absolute;left:10906;top:10711;height:320;width:0;" filled="f" stroked="t" coordsize="21600,21600" o:gfxdata="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ELC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84" o:spid="_x0000_s1026" o:spt="20" style="position:absolute;left:10910;top:10711;height:320;width:0;" filled="f" stroked="t" coordsize="21600,21600" o:gfxdata="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JxU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85" o:spid="_x0000_s1026" o:spt="20" style="position:absolute;left:10913;top:10711;height:320;width:0;" filled="f" stroked="t" coordsize="21600,21600" o:gfxdata="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V9gZ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86" o:spid="_x0000_s1026" o:spt="20" style="position:absolute;left:10917;top:10711;height:320;width:0;" filled="f" stroked="t" coordsize="21600,21600" o:gfxdata="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bfY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87" o:spid="_x0000_s1026" o:spt="20" style="position:absolute;left:10921;top:10711;height:320;width:0;" filled="f" stroked="t" coordsize="21600,21600" o:gfxdata="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yeP1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88" o:spid="_x0000_s1026" o:spt="20" style="position:absolute;left:10924;top:10711;height:320;width:0;" filled="f" stroked="t" coordsize="21600,21600" o:gfxdata="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VGb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89" o:spid="_x0000_s1026" o:spt="20" style="position:absolute;left:10928;top:10711;height:320;width:0;" filled="f" stroked="t" coordsize="21600,21600" o:gfxdata="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aSBK/&#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90" o:spid="_x0000_s1026" o:spt="20" style="position:absolute;left:10931;top:10711;height:320;width:0;" filled="f" stroked="t" coordsize="21600,21600" o:gfxdata="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IHu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1" o:spid="_x0000_s1026" o:spt="20" style="position:absolute;left:10935;top:10711;height:320;width:0;" filled="f" stroked="t" coordsize="21600,21600" o:gfxdata="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8uX2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2" o:spid="_x0000_s1026" o:spt="20" style="position:absolute;left:10939;top:10711;height:320;width:0;" filled="f" stroked="t" coordsize="21600,21600" o:gfxdata="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vkBt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3" o:spid="_x0000_s1026" o:spt="20" style="position:absolute;left:10942;top:10711;height:320;width:0;" filled="f" stroked="t" coordsize="21600,21600" o:gfxdata="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IdQf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94" o:spid="_x0000_s1026" o:spt="20" style="position:absolute;left:10946;top:10711;height:320;width:0;" filled="f" stroked="t" coordsize="21600,21600" o:gfxdata="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nj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95" o:spid="_x0000_s1026" o:spt="20" style="position:absolute;left:10949;top:10711;height:320;width:0;" filled="f" stroked="t" coordsize="21600,21600" o:gfxdata="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2CqD6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196" o:spid="_x0000_s1026" o:spt="20" style="position:absolute;left:10953;top:10711;height:320;width:0;" filled="f" stroked="t" coordsize="21600,21600" o:gfxdata="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zg2l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7" o:spid="_x0000_s1026" o:spt="20" style="position:absolute;left:10957;top:10711;height:320;width:0;" filled="f" stroked="t" coordsize="21600,21600" o:gfxdata="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HJPS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8" o:spid="_x0000_s1026" o:spt="20" style="position:absolute;left:10960;top:10711;height:320;width:0;" filled="f" stroked="t" coordsize="21600,21600" o:gfxdata="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DZ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9" o:spid="_x0000_s1026" o:spt="20" style="position:absolute;left:10964;top:10711;height:320;width:0;" filled="f" stroked="t" coordsize="21600,21600" o:gfxdata="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PODW/&#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200" o:spid="_x0000_s1026" o:spt="203" style="position:absolute;left:1174;top:7200;height:9360;width:5535;" coordorigin="10895,10711" coordsize="212,320" o:gfxdata="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Z1/+u+AAAA3AAAAA8AAAAAAAAAAQAgAAAAIgAAAGRycy9kb3ducmV2Lnht&#10;bFBLAQIUABQAAAAIAIdO4kAzLwWeOwAAADkAAAAVAAAAAAAAAAEAIAAAAA0BAABkcnMvZ3JvdXBz&#10;aGFwZXhtbC54bWxQSwUGAAAAAAYABgBgAQAAygMAAAAA&#10;">
                  <o:lock v:ext="edit" aspectratio="f"/>
                  <v:group id="Group 201" o:spid="_x0000_s1026" o:spt="203" style="position:absolute;left:10895;top:10711;height:320;width:69;" coordorigin="10895,10711" coordsize="68,320" o:gfxdata="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2p2GcvwAAANwAAAAPAAAAAAAAAAEAIAAAACIAAABkcnMvZG93bnJldi54&#10;bWxQSwECFAAUAAAACACHTuJAMy8FnjsAAAA5AAAAFQAAAAAAAAABACAAAAAOAQAAZHJzL2dyb3Vw&#10;c2hhcGV4bWwueG1sUEsFBgAAAAAGAAYAYAEAAMsDAAAAAA==&#10;">
                    <o:lock v:ext="edit" aspectratio="f"/>
                    <v:line id="Line 202" o:spid="_x0000_s1026" o:spt="20" style="position:absolute;left:10895;top:10711;height:320;width:0;" filled="f" stroked="t" coordsize="21600,21600" o:gfxdata="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zBK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03" o:spid="_x0000_s1026" o:spt="20" style="position:absolute;left:10899;top:10711;height:320;width:0;" filled="f" stroked="t" coordsize="21600,21600" o:gfxdata="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0pDi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04" o:spid="_x0000_s1026" o:spt="20" style="position:absolute;left:10903;top:10711;height:320;width:0;" filled="f" stroked="t" coordsize="21600,21600" o:gfxdata="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uAG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05" o:spid="_x0000_s1026" o:spt="20" style="position:absolute;left:10906;top:10711;height:320;width:0;" filled="f" stroked="t" coordsize="21600,21600" o:gfxdata="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Fs+47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06" o:spid="_x0000_s1026" o:spt="20" style="position:absolute;left:10910;top:10711;height:320;width:0;" filled="f" stroked="t" coordsize="21600,21600" o:gfxdata="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hDXC/&#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07" o:spid="_x0000_s1026" o:spt="20" style="position:absolute;left:10913;top:10711;height:320;width:0;" filled="f" stroked="t" coordsize="21600,21600" o:gfxdata="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FB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08" o:spid="_x0000_s1026" o:spt="20" style="position:absolute;left:10917;top:10711;height:320;width:0;" filled="f" stroked="t" coordsize="21600,21600" o:gfxdata="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mgl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09" o:spid="_x0000_s1026" o:spt="20" style="position:absolute;left:10921;top:10711;height:320;width:0;" filled="f" stroked="t" coordsize="21600,21600" o:gfxdata="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A44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10" o:spid="_x0000_s1026" o:spt="20" style="position:absolute;left:10924;top:10711;height:320;width:0;" filled="f" stroked="t" coordsize="21600,21600" o:gfxdata="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LJ17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1" o:spid="_x0000_s1026" o:spt="20" style="position:absolute;left:10928;top:10711;height:320;width:0;" filled="f" stroked="t" coordsize="21600,21600" o:gfxdata="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iVB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12" o:spid="_x0000_s1026" o:spt="20" style="position:absolute;left:10931;top:10711;height:320;width:0;" filled="f" stroked="t" coordsize="21600,21600" o:gfxdata="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yppe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3" o:spid="_x0000_s1026" o:spt="20" style="position:absolute;left:10935;top:10711;height:320;width:0;" filled="f" stroked="t" coordsize="21600,21600" o:gfxdata="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i0y5b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14" o:spid="_x0000_s1026" o:spt="20" style="position:absolute;left:10939;top:10711;height:320;width:0;" filled="f" stroked="t" coordsize="21600,21600" o:gfxdata="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YZ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5" o:spid="_x0000_s1026" o:spt="20" style="position:absolute;left:10942;top:10711;height:320;width:0;" filled="f" stroked="t" coordsize="21600,21600" o:gfxdata="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lPzK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16" o:spid="_x0000_s1026" o:spt="20" style="position:absolute;left:10946;top:10711;height:320;width:0;" filled="f" stroked="t" coordsize="21600,21600" o:gfxdata="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8Mo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17" o:spid="_x0000_s1026" o:spt="20" style="position:absolute;left:10949;top:10711;height:320;width:0;" filled="f" stroked="t" coordsize="21600,21600" o:gfxdata="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7BN6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8" o:spid="_x0000_s1026" o:spt="20" style="position:absolute;left:10953;top:10711;height:320;width:0;" filled="f" stroked="t" coordsize="21600,21600" o:gfxdata="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6F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9" o:spid="_x0000_s1026" o:spt="20" style="position:absolute;left:10957;top:10711;height:320;width:0;" filled="f" stroked="t" coordsize="21600,21600" o:gfxdata="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3jk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0" o:spid="_x0000_s1026" o:spt="20" style="position:absolute;left:10960;top:10711;height:320;width:0;" filled="f" stroked="t" coordsize="21600,21600" o:gfxdata="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SnK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1" o:spid="_x0000_s1026" o:spt="20" style="position:absolute;left:10964;top:10711;height:320;width:0;" filled="f" stroked="t" coordsize="21600,21600" o:gfxdata="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U1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22" o:spid="_x0000_s1026" o:spt="203" style="position:absolute;left:11039;top:10711;height:320;width:69;" coordorigin="10895,10711" coordsize="68,320" o:gfxdata="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jFMLvwAAANwAAAAPAAAAAAAAAAEAIAAAACIAAABkcnMvZG93bnJldi54&#10;bWxQSwECFAAUAAAACACHTuJAMy8FnjsAAAA5AAAAFQAAAAAAAAABACAAAAAOAQAAZHJzL2dyb3Vw&#10;c2hhcGV4bWwueG1sUEsFBgAAAAAGAAYAYAEAAMsDAAAAAA==&#10;">
                    <o:lock v:ext="edit" aspectratio="f"/>
                    <v:line id="Line 223" o:spid="_x0000_s1026" o:spt="20" style="position:absolute;left:10895;top:10711;height:320;width:0;" filled="f" stroked="t" coordsize="21600,21600" o:gfxdata="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iTMzS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24" o:spid="_x0000_s1026" o:spt="20" style="position:absolute;left:10899;top:10711;height:320;width:0;" filled="f" stroked="t" coordsize="21600,21600" o:gfxdata="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fl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5" o:spid="_x0000_s1026" o:spt="20" style="position:absolute;left:10903;top:10711;height:320;width:0;" filled="f" stroked="t" coordsize="21600,21600" o:gfxdata="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PKnv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26" o:spid="_x0000_s1026" o:spt="20" style="position:absolute;left:10906;top:10711;height:320;width:0;" filled="f" stroked="t" coordsize="21600,21600" o:gfxdata="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cAx0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7" o:spid="_x0000_s1026" o:spt="20" style="position:absolute;left:10910;top:10711;height:320;width:0;" filled="f" stroked="t" coordsize="21600,21600" o:gfxdata="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UBAu/&#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28" o:spid="_x0000_s1026" o:spt="20" style="position:absolute;left:10913;top:10711;height:320;width:0;" filled="f" stroked="t" coordsize="21600,21600" o:gfxdata="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7je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9" o:spid="_x0000_s1026" o:spt="20" style="position:absolute;left:10917;top:10711;height:320;width:0;" filled="f" stroked="t" coordsize="21600,21600" o:gfxdata="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6/s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0" o:spid="_x0000_s1026" o:spt="20" style="position:absolute;left:10921;top:10711;height:320;width:0;" filled="f" stroked="t" coordsize="21600,21600" o:gfxdata="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LCne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1" o:spid="_x0000_s1026" o:spt="20" style="position:absolute;left:10924;top:10711;height:320;width:0;" filled="f" stroked="t" coordsize="21600,21600" o:gfxdata="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ZlA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2" o:spid="_x0000_s1026" o:spt="20" style="position:absolute;left:10928;top:10711;height:320;width:0;" filled="f" stroked="t" coordsize="21600,21600" o:gfxdata="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DPh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233" o:spid="_x0000_s1026" o:spt="20" style="position:absolute;left:10931;top:10711;height:320;width:0;" filled="f" stroked="t" coordsize="21600,21600" o:gfxdata="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GAH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4" o:spid="_x0000_s1026" o:spt="20" style="position:absolute;left:10935;top:10711;height:320;width:0;" filled="f" stroked="t" coordsize="21600,21600" o:gfxdata="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1QY1K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35" o:spid="_x0000_s1026" o:spt="20" style="position:absolute;left:10939;top:10711;height:320;width:0;" filled="f" stroked="t" coordsize="21600,21600" o:gfxdata="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cxsm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6" o:spid="_x0000_s1026" o:spt="20" style="position:absolute;left:10942;top:10711;height:320;width:0;" filled="f" stroked="t" coordsize="21600,21600" o:gfxdata="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zli+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7" o:spid="_x0000_s1026" o:spt="20" style="position:absolute;left:10946;top:10711;height:320;width:0;" filled="f" stroked="t" coordsize="21600,21600" o:gfxdata="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0ay2/&#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38" o:spid="_x0000_s1026" o:spt="20" style="position:absolute;left:10949;top:10711;height:320;width:0;" filled="f" stroked="t" coordsize="21600,21600" o:gfxdata="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2VR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9" o:spid="_x0000_s1026" o:spt="20" style="position:absolute;left:10953;top:10711;height:320;width:0;" filled="f" stroked="t" coordsize="21600,21600" o:gfxdata="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0nwM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0" o:spid="_x0000_s1026" o:spt="20" style="position:absolute;left:10957;top:10711;height:320;width:0;" filled="f" stroked="t" coordsize="21600,21600" o:gfxdata="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1Xr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41" o:spid="_x0000_s1026" o:spt="20" style="position:absolute;left:10960;top:10711;height:320;width:0;" filled="f" stroked="t" coordsize="21600,21600" o:gfxdata="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ufs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2" o:spid="_x0000_s1026" o:spt="20" style="position:absolute;left:10964;top:10711;height:320;width:0;" filled="f" stroked="t" coordsize="21600,21600" o:gfxdata="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kPlc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group>
                </v:group>
                <v:group id="Group 243" o:spid="_x0000_s1026" o:spt="203" style="position:absolute;left:3051;top:7200;height:9360;width:1781;" coordorigin="10895,10711" coordsize="68,320" o:gfxdata="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F+o+gsAAAADcAAAADwAAAAAAAAABACAAAAAiAAAAZHJzL2Rvd25yZXYu&#10;eG1sUEsBAhQAFAAAAAgAh07iQDMvBZ47AAAAOQAAABUAAAAAAAAAAQAgAAAADwEAAGRycy9ncm91&#10;cHNoYXBleG1sLnhtbFBLBQYAAAAABgAGAGABAADMAwAAAAA=&#10;">
                  <o:lock v:ext="edit" aspectratio="f"/>
                  <v:line id="Line 244" o:spid="_x0000_s1026" o:spt="20" style="position:absolute;left:10895;top:10711;height:320;width:0;" filled="f" stroked="t" coordsize="21600,21600" o:gfxdata="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J9Y+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45" o:spid="_x0000_s1026" o:spt="20" style="position:absolute;left:10899;top:10711;height:320;width:0;" filled="f" stroked="t" coordsize="21600,21600" o:gfxdata="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VA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6" o:spid="_x0000_s1026" o:spt="20" style="position:absolute;left:10903;top:10711;height:320;width:0;" filled="f" stroked="t" coordsize="21600,21600" o:gfxdata="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1DRK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47" o:spid="_x0000_s1026" o:spt="20" style="position:absolute;left:10906;top:10711;height:320;width:0;" filled="f" stroked="t" coordsize="21600,21600" o:gfxdata="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Paw+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48" o:spid="_x0000_s1026" o:spt="20" style="position:absolute;left:10910;top:10711;height:320;width:0;" filled="f" stroked="t" coordsize="21600,21600" o:gfxdata="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n3/S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249" o:spid="_x0000_s1026" o:spt="20" style="position:absolute;left:10913;top:10711;height:320;width:0;" filled="f" stroked="t" coordsize="21600,21600" o:gfxdata="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o5fS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50" o:spid="_x0000_s1026" o:spt="20" style="position:absolute;left:10917;top:10711;height:320;width:0;" filled="f" stroked="t" coordsize="21600,21600" o:gfxdata="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7zJJ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51" o:spid="_x0000_s1026" o:spt="20" style="position:absolute;left:10921;top:10711;height:320;width:0;" filled="f" stroked="t" coordsize="21600,21600" o:gfxdata="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CmO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52" o:spid="_x0000_s1026" o:spt="20" style="position:absolute;left:10924;top:10711;height:320;width:0;" filled="f" stroked="t" coordsize="21600,21600" o:gfxdata="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PAOg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53" o:spid="_x0000_s1026" o:spt="20" style="position:absolute;left:10928;top:10711;height:320;width:0;" filled="f" stroked="t" coordsize="21600,21600" o:gfxdata="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Seqx&#10;wAAAAN0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254" o:spid="_x0000_s1026" o:spt="20" style="position:absolute;left:10931;top:10711;height:320;width:0;" filled="f" stroked="t" coordsize="21600,21600" o:gfxdata="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k5l7vQAA&#10;AN0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5" o:spid="_x0000_s1026" o:spt="20" style="position:absolute;left:10935;top:10711;height:320;width:0;" filled="f" stroked="t" coordsize="21600,21600" o:gfxdata="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QQcM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56" o:spid="_x0000_s1026" o:spt="20" style="position:absolute;left:10939;top:10711;height:320;width:0;" filled="f" stroked="t" coordsize="21600,21600" o:gfxdata="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2il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7" o:spid="_x0000_s1026" o:spt="20" style="position:absolute;left:10942;top:10711;height:320;width:0;" filled="f" stroked="t" coordsize="21600,21600" o:gfxdata="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OQ64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8" o:spid="_x0000_s1026" o:spt="20" style="position:absolute;left:10946;top:10711;height:320;width:0;" filled="f" stroked="t" coordsize="21600,21600" o:gfxdata="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SSm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259" o:spid="_x0000_s1026" o:spt="20" style="position:absolute;left:10949;top:10711;height:320;width:0;" filled="f" stroked="t" coordsize="21600,21600" o:gfxdata="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egEP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60" o:spid="_x0000_s1026" o:spt="20" style="position:absolute;left:10953;top:10711;height:320;width:0;" filled="f" stroked="t" coordsize="21600,21600" o:gfxdata="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akl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1" o:spid="_x0000_s1026" o:spt="20" style="position:absolute;left:10957;top:10711;height:320;width:0;" filled="f" stroked="t" coordsize="21600,21600" o:gfxdata="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kw5r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62" o:spid="_x0000_s1026" o:spt="20" style="position:absolute;left:10960;top:10711;height:320;width:0;" filled="f" stroked="t" coordsize="21600,21600" o:gfxdata="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uWVf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3" o:spid="_x0000_s1026" o:spt="20" style="position:absolute;left:10964;top:10711;height:320;width:0;" filled="f" stroked="t" coordsize="21600,21600" o:gfxdata="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lIAy/&#10;AAAA3Q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264" o:spid="_x0000_s1026" o:spt="203" style="position:absolute;left:6802;top:7200;height:9360;width:1782;" coordorigin="10895,10711" coordsize="68,320" o:gfxdata="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m4hV3vAAAAN0AAAAPAAAAAAAAAAEAIAAAACIAAABkcnMvZG93bnJldi54bWxQ&#10;SwECFAAUAAAACACHTuJAMy8FnjsAAAA5AAAAFQAAAAAAAAABACAAAAALAQAAZHJzL2dyb3Vwc2hh&#10;cGV4bWwueG1sUEsFBgAAAAAGAAYAYAEAAMgDAAAAAA==&#10;">
                  <o:lock v:ext="edit" aspectratio="f"/>
                  <v:line id="Line 265" o:spid="_x0000_s1026" o:spt="20" style="position:absolute;left:10895;top:10711;height:320;width:0;" filled="f" stroked="t" coordsize="21600,21600" o:gfxdata="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Lc2x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66" o:spid="_x0000_s1026" o:spt="20" style="position:absolute;left:10899;top:10711;height:320;width:0;" filled="f" stroked="t" coordsize="21600,21600" o:gfxdata="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WFoKr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7" o:spid="_x0000_s1026" o:spt="20" style="position:absolute;left:10903;top:10711;height:320;width:0;" filled="f" stroked="t" coordsize="21600,21600" o:gfxdata="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jwXr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8" o:spid="_x0000_s1026" o:spt="20" style="position:absolute;left:10906;top:10711;height:320;width:0;" filled="f" stroked="t" coordsize="21600,21600" o:gfxdata="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RVx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9" o:spid="_x0000_s1026" o:spt="20" style="position:absolute;left:10910;top:10711;height:320;width:0;" filled="f" stroked="t" coordsize="21600,21600" o:gfxdata="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gB3j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70" o:spid="_x0000_s1026" o:spt="20" style="position:absolute;left:10913;top:10711;height:320;width:0;" filled="f" stroked="t" coordsize="21600,21600" o:gfxdata="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puK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1" o:spid="_x0000_s1026" o:spt="20" style="position:absolute;left:10917;top:10711;height:320;width:0;" filled="f" stroked="t" coordsize="21600,21600" o:gfxdata="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8X6W7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72" o:spid="_x0000_s1026" o:spt="20" style="position:absolute;left:10921;top:10711;height:320;width:0;" filled="f" stroked="t" coordsize="21600,21600" o:gfxdata="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iV/AugAAAN0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73" o:spid="_x0000_s1026" o:spt="20" style="position:absolute;left:10924;top:10711;height:320;width:0;" filled="f" stroked="t" coordsize="21600,21600" o:gfxdata="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qYIC/&#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74" o:spid="_x0000_s1026" o:spt="20" style="position:absolute;left:10928;top:10711;height:320;width:0;" filled="f" stroked="t" coordsize="21600,21600" o:gfxdata="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wE0q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275" o:spid="_x0000_s1026" o:spt="20" style="position:absolute;left:10931;top:10711;height:320;width:0;" filled="f" stroked="t" coordsize="21600,21600" o:gfxdata="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bb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6" o:spid="_x0000_s1026" o:spt="20" style="position:absolute;left:10935;top:10711;height:320;width:0;" filled="f" stroked="t" coordsize="21600,21600" o:gfxdata="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j+9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7" o:spid="_x0000_s1026" o:spt="20" style="position:absolute;left:10939;top:10711;height:320;width:0;" filled="f" stroked="t" coordsize="21600,21600" o:gfxdata="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1Fmg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8" o:spid="_x0000_s1026" o:spt="20" style="position:absolute;left:10942;top:10711;height:320;width:0;" filled="f" stroked="t" coordsize="21600,21600" o:gfxdata="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B3DG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79" o:spid="_x0000_s1026" o:spt="20" style="position:absolute;left:10946;top:10711;height:320;width:0;" filled="f" stroked="t" coordsize="21600,21600" o:gfxdata="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Ys+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80" o:spid="_x0000_s1026" o:spt="20" style="position:absolute;left:10949;top:10711;height:320;width:0;" filled="f" stroked="t" coordsize="21600,21600" o:gfxdata="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P49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1" o:spid="_x0000_s1026" o:spt="20" style="position:absolute;left:10953;top:10711;height:320;width:0;" filled="f" stroked="t" coordsize="21600,21600" o:gfxdata="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cbIa/&#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82" o:spid="_x0000_s1026" o:spt="20" style="position:absolute;left:10957;top:10711;height:320;width:0;" filled="f" stroked="t" coordsize="21600,21600" o:gfxdata="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DJH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3" o:spid="_x0000_s1026" o:spt="20" style="position:absolute;left:10960;top:10711;height:320;width:0;" filled="f" stroked="t" coordsize="21600,21600" o:gfxdata="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sE/2/&#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84" o:spid="_x0000_s1026" o:spt="20" style="position:absolute;left:10964;top:10711;height:320;width:0;" filled="f" stroked="t" coordsize="21600,21600" o:gfxdata="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2YDe8AAAA&#10;3Q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v:group id="Group 285" o:spid="_x0000_s1026" o:spt="203" style="position:absolute;left:8678;top:7200;height:9360;width:1782;" coordorigin="10895,10711" coordsize="68,320" o:gfxdata="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9uoL0AAADdAAAADwAAAAAAAAABACAAAAAiAAAAZHJzL2Rvd25yZXYueG1s&#10;UEsBAhQAFAAAAAgAh07iQDMvBZ47AAAAOQAAABUAAAAAAAAAAQAgAAAADAEAAGRycy9ncm91cHNo&#10;YXBleG1sLnhtbFBLBQYAAAAABgAGAGABAADJAwAAAAA=&#10;">
                  <o:lock v:ext="edit" aspectratio="f"/>
                  <v:line id="Line 286" o:spid="_x0000_s1026" o:spt="20" style="position:absolute;left:10895;top:10711;height:320;width:0;" filled="f" stroked="t" coordsize="21600,21600" o:gfxdata="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6Nir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7" o:spid="_x0000_s1026" o:spt="20" style="position:absolute;left:10899;top:10711;height:320;width:0;" filled="f" stroked="t" coordsize="21600,21600" o:gfxdata="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1cV/r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8" o:spid="_x0000_s1026" o:spt="20" style="position:absolute;left:10903;top:10711;height:320;width:0;" filled="f" stroked="t" coordsize="21600,21600" o:gfxdata="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BuwZb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89" o:spid="_x0000_s1026" o:spt="20" style="position:absolute;left:10906;top:10711;height:320;width:0;" filled="f" stroked="t" coordsize="21600,21600" o:gfxdata="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MkuEr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0" o:spid="_x0000_s1026" o:spt="20" style="position:absolute;left:10910;top:10711;height:320;width:0;" filled="f" stroked="t" coordsize="21600,21600" o:gfxdata="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E13YvQAA&#10;AN0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91" o:spid="_x0000_s1026" o:spt="20" style="position:absolute;left:10913;top:10711;height:320;width:0;" filled="f" stroked="t" coordsize="21600,21600" o:gfxdata="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aH/u/&#10;AAAA3Q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292" o:spid="_x0000_s1026" o:spt="20" style="position:absolute;left:10917;top:10711;height:320;width:0;" filled="f" stroked="t" coordsize="21600,21600" o:gfxdata="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a6YL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3" o:spid="_x0000_s1026" o:spt="20" style="position:absolute;left:10921;top:10711;height:320;width:0;" filled="f" stroked="t" coordsize="21600,21600" o:gfxdata="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WFIL4A&#10;AADd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94" o:spid="_x0000_s1026" o:spt="20" style="position:absolute;left:10924;top:10711;height:320;width:0;" filled="f" stroked="t" coordsize="21600,21600" o:gfxdata="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kgu7sAAADd&#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95" o:spid="_x0000_s1026" o:spt="20" style="position:absolute;left:10928;top:10711;height:320;width:0;" filled="f" stroked="t" coordsize="21600,21600" o:gfxdata="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R09m/&#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96" o:spid="_x0000_s1026" o:spt="20" style="position:absolute;left:10931;top:10711;height:320;width:0;" filled="f" stroked="t" coordsize="21600,21600" o:gfxdata="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Ek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7" o:spid="_x0000_s1026" o:spt="20" style="position:absolute;left:10935;top:10711;height:320;width:0;" filled="f" stroked="t" coordsize="21600,21600" o:gfxdata="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1rf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98" o:spid="_x0000_s1026" o:spt="20" style="position:absolute;left:10939;top:10711;height:320;width:0;" filled="f" stroked="t" coordsize="21600,21600" o:gfxdata="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L6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99" o:spid="_x0000_s1026" o:spt="20" style="position:absolute;left:10942;top:10711;height:320;width:0;" filled="f" stroked="t" coordsize="21600,21600" o:gfxdata="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zij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0" o:spid="_x0000_s1026" o:spt="20" style="position:absolute;left:10946;top:10711;height:320;width:0;" filled="f" stroked="t" coordsize="21600,21600" o:gfxdata="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hLr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01" o:spid="_x0000_s1026" o:spt="20" style="position:absolute;left:10949;top:10711;height:320;width:0;" filled="f" stroked="t" coordsize="21600,21600" o:gfxdata="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sd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2" o:spid="_x0000_s1026" o:spt="20" style="position:absolute;left:10953;top:10711;height:320;width:0;" filled="f" stroked="t" coordsize="21600,21600" o:gfxdata="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iWg&#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03" o:spid="_x0000_s1026" o:spt="20" style="position:absolute;left:10957;top:10711;height:320;width:0;" filled="f" stroked="t" coordsize="21600,21600" o:gfxdata="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PoA7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4" o:spid="_x0000_s1026" o:spt="20" style="position:absolute;left:10960;top:10711;height:320;width:0;" filled="f" stroked="t" coordsize="21600,21600" o:gfxdata="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aOMb&#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05" o:spid="_x0000_s1026" o:spt="20" style="position:absolute;left:10964;top:10711;height:320;width:0;" filled="f" stroked="t" coordsize="21600,21600" o:gfxdata="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0ZZ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306" o:spid="_x0000_s1026" o:spt="203" style="position:absolute;left:4984;top:10786;height:9520;width:1751;rotation:5898240f;" coordorigin="10895,10711" coordsize="68,320" o:gfxdata="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fsXPb0AAADeAAAADwAAAAAAAAABACAAAAAiAAAAZHJzL2Rvd25yZXYueG1s&#10;UEsBAhQAFAAAAAgAh07iQDMvBZ47AAAAOQAAABUAAAAAAAAAAQAgAAAADAEAAGRycy9ncm91cHNo&#10;YXBleG1sLnhtbFBLBQYAAAAABgAGAGABAADJAwAAAAA=&#10;">
                  <o:lock v:ext="edit" aspectratio="f"/>
                  <v:line id="Line 307" o:spid="_x0000_s1026" o:spt="20" style="position:absolute;left:10895;top:10711;height:320;width:0;" filled="f" stroked="t" coordsize="21600,21600" o:gfxdata="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n1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08" o:spid="_x0000_s1026" o:spt="20" style="position:absolute;left:10899;top:10711;height:320;width:0;" filled="f" stroked="t" coordsize="21600,21600" o:gfxdata="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T5R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09" o:spid="_x0000_s1026" o:spt="20" style="position:absolute;left:10903;top:10711;height:320;width:0;" filled="f" stroked="t" coordsize="21600,21600" o:gfxdata="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zd70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0" o:spid="_x0000_s1026" o:spt="20" style="position:absolute;left:10906;top:10711;height:320;width:0;" filled="f" stroked="t" coordsize="21600,21600" o:gfxdata="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gXt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1" o:spid="_x0000_s1026" o:spt="20" style="position:absolute;left:10910;top:10711;height:320;width:0;" filled="f" stroked="t" coordsize="21600,21600" o:gfxdata="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Qew&#10;+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12" o:spid="_x0000_s1026" o:spt="20" style="position:absolute;left:10913;top:10711;height:320;width:0;" filled="f" stroked="t" coordsize="21600,21600" o:gfxdata="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Ukq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3" o:spid="_x0000_s1026" o:spt="20" style="position:absolute;left:10917;top:10711;height:320;width:0;" filled="f" stroked="t" coordsize="21600,21600" o:gfxdata="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sXXG&#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14" o:spid="_x0000_s1026" o:spt="20" style="position:absolute;left:10921;top:10711;height:320;width:0;" filled="f" stroked="t" coordsize="21600,21600" o:gfxdata="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dB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5" o:spid="_x0000_s1026" o:spt="20" style="position:absolute;left:10924;top:10711;height:320;width:0;" filled="f" stroked="t" coordsize="21600,21600" o:gfxdata="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vTi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6" o:spid="_x0000_s1026" o:spt="20" style="position:absolute;left:10928;top:10711;height:320;width:0;" filled="f" stroked="t" coordsize="21600,21600" o:gfxdata="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q0V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17" o:spid="_x0000_s1026" o:spt="20" style="position:absolute;left:10931;top:10711;height:320;width:0;" filled="f" stroked="t" coordsize="21600,21600" o:gfxdata="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inPF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18" o:spid="_x0000_s1026" o:spt="20" style="position:absolute;left:10935;top:10711;height:320;width:0;" filled="f" stroked="t" coordsize="21600,21600" o:gfxdata="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G1l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9" o:spid="_x0000_s1026" o:spt="20" style="position:absolute;left:10939;top:10711;height:320;width:0;" filled="f" stroked="t" coordsize="21600,21600" o:gfxdata="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lnc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0" o:spid="_x0000_s1026" o:spt="20" style="position:absolute;left:10942;top:10711;height:320;width:0;" filled="f" stroked="t" coordsize="21600,21600" o:gfxdata="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pOFi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1" o:spid="_x0000_s1026" o:spt="20" style="position:absolute;left:10946;top:10711;height:320;width:0;" filled="f" stroked="t" coordsize="21600,21600" o:gfxdata="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Zn/y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2" o:spid="_x0000_s1026" o:spt="20" style="position:absolute;left:10949;top:10711;height:320;width:0;" filled="f" stroked="t" coordsize="21600,21600" o:gfxdata="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8wFt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3" o:spid="_x0000_s1026" o:spt="20" style="position:absolute;left:10953;top:10711;height:320;width:0;" filled="f" stroked="t" coordsize="21600,21600" o:gfxdata="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x6bw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24" o:spid="_x0000_s1026" o:spt="20" style="position:absolute;left:10957;top:10711;height:320;width:0;" filled="f" stroked="t" coordsize="21600,21600" o:gfxdata="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SPl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25" o:spid="_x0000_s1026" o:spt="20" style="position:absolute;left:10960;top:10711;height:320;width:0;" filled="f" stroked="t" coordsize="21600,21600" o:gfxdata="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zaop&#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26" o:spid="_x0000_s1026" o:spt="20" style="position:absolute;left:10964;top:10711;height:320;width:0;" filled="f" stroked="t" coordsize="21600,21600" o:gfxdata="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5hQVr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line id="Line 327" o:spid="_x0000_s1026" o:spt="20" style="position:absolute;left:5860;top:2440;height:9520;width:0;rotation:5898240f;" filled="f" stroked="t" coordsize="21600,21600" o:gfxdata="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UO&#10;SFXCAAAA3gAAAA8AAAAAAAAAAQAgAAAAIgAAAGRycy9kb3ducmV2LnhtbFBLAQIUABQAAAAIAIdO&#10;4kAzLwWeOwAAADkAAAAQAAAAAAAAAAEAIAAAABEBAABkcnMvc2hhcGV4bWwueG1sUEsFBgAAAAAG&#10;AAYAWwEAALsDAAAAAA==&#10;">
                  <v:fill on="f" focussize="0,0"/>
                  <v:stroke color="#969696" joinstyle="round"/>
                  <v:imagedata o:title=""/>
                  <o:lock v:ext="edit" aspectratio="f"/>
                </v:line>
                <v:group id="Group 328" o:spid="_x0000_s1026" o:spt="203" style="position:absolute;left:4983;top:5253;height:9520;width:1753;rotation:5898240f;" coordorigin="10895,10711" coordsize="68,320" o:gfxdata="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pYGw70AAADeAAAADwAAAAAAAAABACAAAAAiAAAAZHJzL2Rvd25yZXYueG1s&#10;UEsBAhQAFAAAAAgAh07iQDMvBZ47AAAAOQAAABUAAAAAAAAAAQAgAAAADAEAAGRycy9ncm91cHNo&#10;YXBleG1sLnhtbFBLBQYAAAAABgAGAGABAADJAwAAAAA=&#10;">
                  <o:lock v:ext="edit" aspectratio="f"/>
                  <v:line id="Line 329" o:spid="_x0000_s1026" o:spt="20" style="position:absolute;left:10895;top:10711;height:320;width:0;" filled="f" stroked="t" coordsize="21600,21600" o:gfxdata="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SV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0" o:spid="_x0000_s1026" o:spt="20" style="position:absolute;left:10899;top:10711;height:320;width:0;" filled="f" stroked="t" coordsize="21600,21600" o:gfxdata="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F8u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1" o:spid="_x0000_s1026" o:spt="20" style="position:absolute;left:10903;top:10711;height:320;width:0;" filled="f" stroked="t" coordsize="21600,21600" o:gfxdata="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7GqR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32" o:spid="_x0000_s1026" o:spt="20" style="position:absolute;left:10906;top:10711;height:320;width:0;" filled="f" stroked="t" coordsize="21600,21600" o:gfxdata="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gzw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3" o:spid="_x0000_s1026" o:spt="20" style="position:absolute;left:10910;top:10711;height:320;width:0;" filled="f" stroked="t" coordsize="21600,21600" o:gfxdata="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sOm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34" o:spid="_x0000_s1026" o:spt="20" style="position:absolute;left:10913;top:10711;height:320;width:0;" filled="f" stroked="t" coordsize="21600,21600" o:gfxdata="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9Oa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5" o:spid="_x0000_s1026" o:spt="20" style="position:absolute;left:10917;top:10711;height:320;width:0;" filled="f" stroked="t" coordsize="21600,21600" o:gfxdata="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oWCU&#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36" o:spid="_x0000_s1026" o:spt="20" style="position:absolute;left:10921;top:10711;height:320;width:0;" filled="f" stroked="t" coordsize="21600,21600" o:gfxdata="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tx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7" o:spid="_x0000_s1026" o:spt="20" style="position:absolute;left:10924;top:10711;height:320;width:0;" filled="f" stroked="t" coordsize="21600,21600" o:gfxdata="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O+k+/&#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38" o:spid="_x0000_s1026" o:spt="20" style="position:absolute;left:10928;top:10711;height:320;width:0;" filled="f" stroked="t" coordsize="21600,21600" o:gfxdata="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WwAw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39" o:spid="_x0000_s1026" o:spt="20" style="position:absolute;left:10931;top:10711;height:320;width:0;" filled="f" stroked="t" coordsize="21600,21600" o:gfxdata="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Qwa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40" o:spid="_x0000_s1026" o:spt="20" style="position:absolute;left:10935;top:10711;height:320;width:0;" filled="f" stroked="t" coordsize="21600,21600" o:gfxdata="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3GQ4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1" o:spid="_x0000_s1026" o:spt="20" style="position:absolute;left:10939;top:10711;height:320;width:0;" filled="f" stroked="t" coordsize="21600,21600" o:gfxdata="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NfxM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2" o:spid="_x0000_s1026" o:spt="20" style="position:absolute;left:10942;top:10711;height:320;width:0;" filled="f" stroked="t" coordsize="21600,21600" o:gfxdata="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eVnX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3" o:spid="_x0000_s1026" o:spt="20" style="position:absolute;left:10946;top:10711;height:320;width:0;" filled="f" stroked="t" coordsize="21600,21600" o:gfxdata="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sphE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44" o:spid="_x0000_s1026" o:spt="20" style="position:absolute;left:10949;top:10711;height:320;width:0;" filled="f" stroked="t" coordsize="21600,21600" o:gfxdata="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52I7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5" o:spid="_x0000_s1026" o:spt="20" style="position:absolute;left:10953;top:10711;height:320;width:0;" filled="f" stroked="t" coordsize="21600,21600" o:gfxdata="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49km/&#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46" o:spid="_x0000_s1026" o:spt="20" style="position:absolute;left:10957;top:10711;height:320;width:0;" filled="f" stroked="t" coordsize="21600,21600" o:gfxdata="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NFP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47" o:spid="_x0000_s1026" o:spt="20" style="position:absolute;left:10960;top:10711;height:320;width:0;" filled="f" stroked="t" coordsize="21600,21600" o:gfxdata="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CIky&#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48" o:spid="_x0000_s1026" o:spt="20" style="position:absolute;left:10964;top:10711;height:320;width:0;" filled="f" stroked="t" coordsize="21600,21600" o:gfxdata="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1zT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349" o:spid="_x0000_s1026" o:spt="203" style="position:absolute;left:3140;top:5255;height:9520;width:5439;rotation:5898240f;" coordorigin="10895,10711" coordsize="212,320" o:gfxdata="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ubfRS+AAAA3gAAAA8AAAAAAAAAAQAgAAAAIgAAAGRycy9kb3ducmV2Lnht&#10;bFBLAQIUABQAAAAIAIdO4kAzLwWeOwAAADkAAAAVAAAAAAAAAAEAIAAAAA0BAABkcnMvZ3JvdXBz&#10;aGFwZXhtbC54bWxQSwUGAAAAAAYABgBgAQAAygMAAAAA&#10;">
                  <o:lock v:ext="edit" aspectratio="f"/>
                  <v:group id="Group 350" o:spid="_x0000_s1026" o:spt="203" style="position:absolute;left:10895;top:10711;height:320;width:69;" coordorigin="10895,10711" coordsize="68,320" o:gfxdata="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x2UvwAAAN4AAAAPAAAAAAAAAAEAIAAAACIAAABkcnMvZG93bnJldi54&#10;bWxQSwECFAAUAAAACACHTuJAMy8FnjsAAAA5AAAAFQAAAAAAAAABACAAAAAOAQAAZHJzL2dyb3Vw&#10;c2hhcGV4bWwueG1sUEsFBgAAAAAGAAYAYAEAAMsDAAAAAA==&#10;">
                    <o:lock v:ext="edit" aspectratio="f"/>
                    <v:line id="Line 351" o:spid="_x0000_s1026" o:spt="20" style="position:absolute;left:10895;top:10711;height:320;width:0;" filled="f" stroked="t" coordsize="21600,21600" o:gfxdata="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OPMb4A&#10;AADe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352" o:spid="_x0000_s1026" o:spt="20" style="position:absolute;left:10899;top:10711;height:320;width:0;" filled="f" stroked="t" coordsize="21600,21600" o:gfxdata="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fyqq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3" o:spid="_x0000_s1026" o:spt="20" style="position:absolute;left:10903;top:10711;height:320;width:0;" filled="f" stroked="t" coordsize="21600,21600" o:gfxdata="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rbTd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4" o:spid="_x0000_s1026" o:spt="20" style="position:absolute;left:10906;top:10711;height:320;width:0;" filled="f" stroked="t" coordsize="21600,21600" o:gfxdata="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4RFG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5" o:spid="_x0000_s1026" o:spt="20" style="position:absolute;left:10910;top:10711;height:320;width:0;" filled="f" stroked="t" coordsize="21600,21600" o:gfxdata="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Z9rQ&#10;wAAAAN4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356" o:spid="_x0000_s1026" o:spt="20" style="position:absolute;left:10913;top:10711;height:320;width:0;" filled="f" stroked="t" coordsize="21600,21600" o:gfxdata="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MiC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57" o:spid="_x0000_s1026" o:spt="20" style="position:absolute;left:10917;top:10711;height:320;width:0;" filled="f" stroked="t" coordsize="21600,21600" o:gfxdata="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0R/v&#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58" o:spid="_x0000_s1026" o:spt="20" style="position:absolute;left:10921;top:10711;height:320;width:0;" filled="f" stroked="t" coordsize="21600,21600" o:gfxdata="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p26d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59" o:spid="_x0000_s1026" o:spt="20" style="position:absolute;left:10924;top:10711;height:320;width:0;" filled="f" stroked="t" coordsize="21600,21600" o:gfxdata="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PJAO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0" o:spid="_x0000_s1026" o:spt="20" style="position:absolute;left:10928;top:10711;height:320;width:0;" filled="f" stroked="t" coordsize="21600,21600" o:gfxdata="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Bref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61" o:spid="_x0000_s1026" o:spt="20" style="position:absolute;left:10931;top:10711;height:320;width:0;" filled="f" stroked="t" coordsize="21600,21600" o:gfxdata="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hns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2" o:spid="_x0000_s1026" o:spt="20" style="position:absolute;left:10935;top:10711;height:320;width:0;" filled="f" stroked="t" coordsize="21600,21600" o:gfxdata="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prx3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3" o:spid="_x0000_s1026" o:spt="20" style="position:absolute;left:10939;top:10711;height:320;width:0;" filled="f" stroked="t" coordsize="21600,21600" o:gfxdata="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0Ig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4" o:spid="_x0000_s1026" o:spt="20" style="position:absolute;left:10942;top:10711;height:320;width:0;" filled="f" stroked="t" coordsize="21600,21600" o:gfxdata="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7gOo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65" o:spid="_x0000_s1026" o:spt="20" style="position:absolute;left:10946;top:10711;height:320;width:0;" filled="f" stroked="t" coordsize="21600,21600" o:gfxdata="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u/nX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66" o:spid="_x0000_s1026" o:spt="20" style="position:absolute;left:10949;top:10711;height:320;width:0;" filled="f" stroked="t" coordsize="21600,21600" o:gfxdata="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wOES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7" o:spid="_x0000_s1026" o:spt="20" style="position:absolute;left:10953;top:10711;height:320;width:0;" filled="f" stroked="t" coordsize="21600,21600" o:gfxdata="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8nd+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68" o:spid="_x0000_s1026" o:spt="20" style="position:absolute;left:10957;top:10711;height:320;width:0;" filled="f" stroked="t" coordsize="21600,21600" o:gfxdata="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owmt&#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69" o:spid="_x0000_s1026" o:spt="20" style="position:absolute;left:10960;top:10711;height:320;width:0;" filled="f" stroked="t" coordsize="21600,21600" o:gfxdata="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sN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370" o:spid="_x0000_s1026" o:spt="20" style="position:absolute;left:10964;top:10711;height:320;width:0;" filled="f" stroked="t" coordsize="21600,21600" o:gfxdata="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aCQ&#10;8s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371" o:spid="_x0000_s1026" o:spt="203" style="position:absolute;left:11039;top:10711;height:320;width:69;" coordorigin="10895,10711" coordsize="68,320" o:gfxdata="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9RgXL0AAADeAAAADwAAAAAAAAABACAAAAAiAAAAZHJzL2Rvd25yZXYueG1s&#10;UEsBAhQAFAAAAAgAh07iQDMvBZ47AAAAOQAAABUAAAAAAAAAAQAgAAAADAEAAGRycy9ncm91cHNo&#10;YXBleG1sLnhtbFBLBQYAAAAABgAGAGABAADJAwAAAAA=&#10;">
                    <o:lock v:ext="edit" aspectratio="f"/>
                    <v:line id="Line 372" o:spid="_x0000_s1026" o:spt="20" style="position:absolute;left:10895;top:10711;height:320;width:0;" filled="f" stroked="t" coordsize="21600,21600" o:gfxdata="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n9P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3" o:spid="_x0000_s1026" o:spt="20" style="position:absolute;left:10899;top:10711;height:320;width:0;" filled="f" stroked="t" coordsize="21600,21600" o:gfxdata="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rUW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4" o:spid="_x0000_s1026" o:spt="20" style="position:absolute;left:10903;top:10711;height:320;width:0;" filled="f" stroked="t" coordsize="21600,21600" o:gfxdata="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CyRW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5" o:spid="_x0000_s1026" o:spt="20" style="position:absolute;left:10906;top:10711;height:320;width:0;" filled="f" stroked="t" coordsize="21600,21600" o:gfxdata="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ObI6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6" o:spid="_x0000_s1026" o:spt="20" style="position:absolute;left:10910;top:10711;height:320;width:0;" filled="f" stroked="t" coordsize="21600,21600" o:gfxdata="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Ba0d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377" o:spid="_x0000_s1026" o:spt="20" style="position:absolute;left:10913;top:10711;height:320;width:0;" filled="f" stroked="t" coordsize="21600,21600" o:gfxdata="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QV2K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8" o:spid="_x0000_s1026" o:spt="20" style="position:absolute;left:10917;top:10711;height:320;width:0;" filled="f" stroked="t" coordsize="21600,21600" o:gfxdata="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PwxC/&#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79" o:spid="_x0000_s1026" o:spt="20" style="position:absolute;left:10921;top:10711;height:320;width:0;" filled="f" stroked="t" coordsize="21600,21600" o:gfxdata="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DZou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0" o:spid="_x0000_s1026" o:spt="20" style="position:absolute;left:10924;top:10711;height:320;width:0;" filled="f" stroked="t" coordsize="21600,21600" o:gfxdata="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YFnL&#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1" o:spid="_x0000_s1026" o:spt="20" style="position:absolute;left:10928;top:10711;height:320;width:0;" filled="f" stroked="t" coordsize="21600,21600" o:gfxdata="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WjtL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82" o:spid="_x0000_s1026" o:spt="20" style="position:absolute;left:10931;top:10711;height:320;width:0;" filled="f" stroked="t" coordsize="21600,21600" o:gfxdata="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FEgp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3" o:spid="_x0000_s1026" o:spt="20" style="position:absolute;left:10935;top:10711;height:320;width:0;" filled="f" stroked="t" coordsize="21600,21600" o:gfxdata="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O2y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4" o:spid="_x0000_s1026" o:spt="20" style="position:absolute;left:10939;top:10711;height:320;width:0;" filled="f" stroked="t" coordsize="21600,21600" o:gfxdata="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x3nA&#10;wAAAAN4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385" o:spid="_x0000_s1026" o:spt="20" style="position:absolute;left:10942;top:10711;height:320;width:0;" filled="f" stroked="t" coordsize="21600,21600" o:gfxdata="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i9xb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6" o:spid="_x0000_s1026" o:spt="20" style="position:absolute;left:10946;top:10711;height:320;width:0;" filled="f" stroked="t" coordsize="21600,21600" o:gfxdata="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31a&#10;BcEAAADe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387" o:spid="_x0000_s1026" o:spt="20" style="position:absolute;left:10949;top:10711;height:320;width:0;" filled="f" stroked="t" coordsize="21600,21600" o:gfxdata="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ooH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88" o:spid="_x0000_s1026" o:spt="20" style="position:absolute;left:10953;top:10711;height:320;width:0;" filled="f" stroked="t" coordsize="21600,21600" o:gfxdata="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j4N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9" o:spid="_x0000_s1026" o:spt="20" style="position:absolute;left:10957;top:10711;height:320;width:0;" filled="f" stroked="t" coordsize="21600,21600" o:gfxdata="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puW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0" o:spid="_x0000_s1026" o:spt="20" style="position:absolute;left:10960;top:10711;height:320;width:0;" filled="f" stroked="t" coordsize="21600,21600" o:gfxdata="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XwP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1" o:spid="_x0000_s1026" o:spt="20" style="position:absolute;left:10964;top:10711;height:320;width:0;" filled="f" stroked="t" coordsize="21600,21600" o:gfxdata="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wr5n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Group 392" o:spid="_x0000_s1026" o:spt="203" style="position:absolute;left:4983;top:5253;height:9520;width:1753;rotation:5898240f;" coordorigin="10895,10711" coordsize="68,320" o:gfxdata="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sz3xL0AAADeAAAADwAAAAAAAAABACAAAAAiAAAAZHJzL2Rvd25yZXYueG1s&#10;UEsBAhQAFAAAAAgAh07iQDMvBZ47AAAAOQAAABUAAAAAAAAAAQAgAAAADAEAAGRycy9ncm91cHNo&#10;YXBleG1sLnhtbFBLBQYAAAAABgAGAGABAADJAwAAAAA=&#10;">
                  <o:lock v:ext="edit" aspectratio="f"/>
                  <v:line id="Line 393" o:spid="_x0000_s1026" o:spt="20" style="position:absolute;left:10895;top:10711;height:320;width:0;" filled="f" stroked="t" coordsize="21600,21600" o:gfxdata="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jZ2V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4" o:spid="_x0000_s1026" o:spt="20" style="position:absolute;left:10899;top:10711;height:320;width:0;" filled="f" stroked="t" coordsize="21600,21600" o:gfxdata="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SCe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95" o:spid="_x0000_s1026" o:spt="20" style="position:absolute;left:10903;top:10711;height:320;width:0;" filled="f" stroked="t" coordsize="21600,21600" o:gfxdata="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qx8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6" o:spid="_x0000_s1026" o:spt="20" style="position:absolute;left:10906;top:10711;height:320;width:0;" filled="f" stroked="t" coordsize="21600,21600" o:gfxdata="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9kz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397" o:spid="_x0000_s1026" o:spt="20" style="position:absolute;left:10910;top:10711;height:320;width:0;" filled="f" stroked="t" coordsize="21600,21600" o:gfxdata="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hpQ7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98" o:spid="_x0000_s1026" o:spt="20" style="position:absolute;left:10913;top:10711;height:320;width:0;" filled="f" stroked="t" coordsize="21600,21600" o:gfxdata="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jqNC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99" o:spid="_x0000_s1026" o:spt="20" style="position:absolute;left:10917;top:10711;height:320;width:0;" filled="f" stroked="t" coordsize="21600,21600" o:gfxdata="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bw1L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0" o:spid="_x0000_s1026" o:spt="20" style="position:absolute;left:10921;top:10711;height:320;width:0;" filled="f" stroked="t" coordsize="21600,21600" o:gfxdata="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hpU/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1" o:spid="_x0000_s1026" o:spt="20" style="position:absolute;left:10924;top:10711;height:320;width:0;" filled="f" stroked="t" coordsize="21600,21600" o:gfxdata="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jCk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2" o:spid="_x0000_s1026" o:spt="20" style="position:absolute;left:10928;top:10711;height:320;width:0;" filled="f" stroked="t" coordsize="21600,21600" o:gfxdata="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AfE3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03" o:spid="_x0000_s1026" o:spt="20" style="position:absolute;left:10931;top:10711;height:320;width:0;" filled="f" stroked="t" coordsize="21600,21600" o:gfxdata="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tIvQAA&#10;AN4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04" o:spid="_x0000_s1026" o:spt="20" style="position:absolute;left:10935;top:10711;height:320;width:0;" filled="f" stroked="t" coordsize="21600,21600" o:gfxdata="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Lnz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5" o:spid="_x0000_s1026" o:spt="20" style="position:absolute;left:10939;top:10711;height:320;width:0;" filled="f" stroked="t" coordsize="21600,21600" o:gfxdata="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HOqG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06" o:spid="_x0000_s1026" o:spt="20" style="position:absolute;left:10942;top:10711;height:320;width:0;" filled="f" stroked="t" coordsize="21600,21600" o:gfxdata="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Tq6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07" o:spid="_x0000_s1026" o:spt="20" style="position:absolute;left:10946;top:10711;height:320;width:0;" filled="f" stroked="t" coordsize="21600,21600" o:gfxdata="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xlHT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08" o:spid="_x0000_s1026" o:spt="20" style="position:absolute;left:10949;top:10711;height:320;width:0;" filled="f" stroked="t" coordsize="21600,21600" o:gfxdata="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DZBA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09" o:spid="_x0000_s1026" o:spt="20" style="position:absolute;left:10953;top:10711;height:320;width:0;" filled="f" stroked="t" coordsize="21600,21600" o:gfxdata="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0E12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0" o:spid="_x0000_s1026" o:spt="20" style="position:absolute;left:10957;top:10711;height:320;width:0;" filled="f" stroked="t" coordsize="21600,21600" o:gfxdata="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itr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1" o:spid="_x0000_s1026" o:spt="20" style="position:absolute;left:10960;top:10711;height:320;width:0;" filled="f" stroked="t" coordsize="21600,21600" o:gfxdata="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QIN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2" o:spid="_x0000_s1026" o:spt="20" style="position:absolute;left:10964;top:10711;height:320;width:0;" filled="f" stroked="t" coordsize="21600,21600" o:gfxdata="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vyae/&#10;AAAA3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413" o:spid="_x0000_s1026" o:spt="203" style="position:absolute;left:4984;top:8941;height:9520;width:1752;rotation:5898240f;" coordorigin="10895,10711" coordsize="68,320" o:gfxdata="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Hf8Er0AAADeAAAADwAAAAAAAAABACAAAAAiAAAAZHJzL2Rvd25yZXYueG1s&#10;UEsBAhQAFAAAAAgAh07iQDMvBZ47AAAAOQAAABUAAAAAAAAAAQAgAAAADAEAAGRycy9ncm91cHNo&#10;YXBleG1sLnhtbFBLBQYAAAAABgAGAGABAADJAwAAAAA=&#10;">
                  <o:lock v:ext="edit" aspectratio="f"/>
                  <v:line id="Line 414" o:spid="_x0000_s1026" o:spt="20" style="position:absolute;left:10895;top:10711;height:320;width:0;" filled="f" stroked="t" coordsize="21600,21600" o:gfxdata="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lp6q/&#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5" o:spid="_x0000_s1026" o:spt="20" style="position:absolute;left:10899;top:10711;height:320;width:0;" filled="f" stroked="t" coordsize="21600,21600" o:gfxdata="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kCM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16" o:spid="_x0000_s1026" o:spt="20" style="position:absolute;left:10903;top:10711;height:320;width:0;" filled="f" stroked="t" coordsize="21600,21600" o:gfxdata="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5KPXG/&#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17" o:spid="_x0000_s1026" o:spt="20" style="position:absolute;left:10906;top:10711;height:320;width:0;" filled="f" stroked="t" coordsize="21600,21600" o:gfxdata="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GmOq8AAAA&#10;3g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18" o:spid="_x0000_s1026" o:spt="20" style="position:absolute;left:10910;top:10711;height:320;width:0;" filled="f" stroked="t" coordsize="21600,21600" o:gfxdata="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zVl5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19" o:spid="_x0000_s1026" o:spt="20" style="position:absolute;left:10913;top:10711;height:320;width:0;" filled="f" stroked="t" coordsize="21600,21600" o:gfxdata="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ijB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0" o:spid="_x0000_s1026" o:spt="20" style="position:absolute;left:10917;top:10711;height:320;width:0;" filled="f" stroked="t" coordsize="21600,21600" o:gfxdata="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XE7cr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1" o:spid="_x0000_s1026" o:spt="20" style="position:absolute;left:10921;top:10711;height:320;width:0;" filled="f" stroked="t" coordsize="21600,21600" o:gfxdata="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2e6b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2" o:spid="_x0000_s1026" o:spt="20" style="position:absolute;left:10924;top:10711;height:320;width:0;" filled="f" stroked="t" coordsize="21600,21600" o:gfxdata="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7wCe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23" o:spid="_x0000_s1026" o:spt="20" style="position:absolute;left:10928;top:10711;height:320;width:0;" filled="f" stroked="t" coordsize="21600,21600" o:gfxdata="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r64b4A&#10;AADe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24" o:spid="_x0000_s1026" o:spt="20" style="position:absolute;left:10931;top:10711;height:320;width:0;" filled="f" stroked="t" coordsize="21600,21600" o:gfxdata="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8MXe/&#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25" o:spid="_x0000_s1026" o:spt="20" style="position:absolute;left:10935;top:10711;height:320;width:0;" filled="f" stroked="t" coordsize="21600,21600" o:gfxdata="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3CU7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26" o:spid="_x0000_s1026" o:spt="20" style="position:absolute;left:10939;top:10711;height:320;width:0;" filled="f" stroked="t" coordsize="21600,21600" o:gfxdata="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m98y/&#10;AAAA3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427" o:spid="_x0000_s1026" o:spt="20" style="position:absolute;left:10942;top:10711;height:320;width:0;" filled="f" stroked="t" coordsize="21600,21600" o:gfxdata="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alJXugAAAN4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28" o:spid="_x0000_s1026" o:spt="20" style="position:absolute;left:10946;top:10711;height:320;width:0;" filled="f" stroked="t" coordsize="21600,21600" o:gfxdata="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oZPE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429" o:spid="_x0000_s1026" o:spt="20" style="position:absolute;left:10949;top:10711;height:320;width:0;" filled="f" stroked="t" coordsize="21600,21600" o:gfxdata="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PRpu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0" o:spid="_x0000_s1026" o:spt="20" style="position:absolute;left:10953;top:10711;height:320;width:0;" filled="f" stroked="t" coordsize="21600,21600" o:gfxdata="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3xz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1" o:spid="_x0000_s1026" o:spt="20" style="position:absolute;left:10957;top:10711;height:320;width:0;" filled="f" stroked="t" coordsize="21600,21600" o:gfxdata="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FFUVL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2" o:spid="_x0000_s1026" o:spt="20" style="position:absolute;left:10960;top:10711;height:320;width:0;" filled="f" stroked="t" coordsize="21600,21600" o:gfxdata="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PKI7sAAADe&#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433" o:spid="_x0000_s1026" o:spt="20" style="position:absolute;left:10964;top:10711;height:320;width:0;" filled="f" stroked="t" coordsize="21600,21600" o:gfxdata="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1jBcvQAA&#10;AN4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w10:wrap type="none"/>
                <w10:anchorlock/>
              </v:group>
            </w:pict>
          </mc:Fallback>
        </mc:AlternateContent>
      </w:r>
    </w:p>
    <w:p w14:paraId="08EA20A6">
      <w:pPr>
        <w:spacing w:after="0" w:line="360" w:lineRule="auto"/>
        <w:ind w:left="-90" w:right="-216" w:hanging="90"/>
        <w:rPr>
          <w:rFonts w:ascii="Times New Roman" w:hAnsi="Times New Roman" w:eastAsia="SimSun" w:cs="Times New Roman"/>
          <w:sz w:val="26"/>
          <w:szCs w:val="26"/>
          <w:lang w:val="en-GB" w:eastAsia="en-GB"/>
        </w:rPr>
      </w:pPr>
    </w:p>
    <w:p w14:paraId="14AE91DD">
      <w:pPr>
        <w:spacing w:after="0" w:line="360" w:lineRule="auto"/>
        <w:ind w:left="-90" w:right="-216" w:hanging="90"/>
        <w:rPr>
          <w:rFonts w:ascii="Times New Roman" w:hAnsi="Times New Roman" w:eastAsia="SimSun" w:cs="Times New Roman"/>
          <w:sz w:val="26"/>
          <w:szCs w:val="26"/>
          <w:lang w:val="en-GB" w:eastAsia="en-GB"/>
        </w:rPr>
      </w:pPr>
    </w:p>
    <w:p w14:paraId="254B5DC0">
      <w:pPr>
        <w:spacing w:after="0" w:line="360" w:lineRule="auto"/>
        <w:ind w:left="-90" w:right="-216" w:hanging="90"/>
        <w:rPr>
          <w:rFonts w:ascii="Times New Roman" w:hAnsi="Times New Roman" w:eastAsia="SimSun" w:cs="Times New Roman"/>
          <w:sz w:val="26"/>
          <w:szCs w:val="26"/>
          <w:lang w:val="en-GB" w:eastAsia="en-GB"/>
        </w:rPr>
      </w:pPr>
    </w:p>
    <w:p w14:paraId="081E7E2A">
      <w:pPr>
        <w:spacing w:after="0" w:line="360" w:lineRule="auto"/>
        <w:ind w:left="-90" w:right="-216" w:hanging="90"/>
        <w:rPr>
          <w:rFonts w:ascii="Times New Roman" w:hAnsi="Times New Roman" w:eastAsia="SimSun" w:cs="Times New Roman"/>
          <w:sz w:val="26"/>
          <w:szCs w:val="26"/>
          <w:lang w:val="en-GB" w:eastAsia="en-GB"/>
        </w:rPr>
      </w:pPr>
    </w:p>
    <w:p w14:paraId="14DAD18D">
      <w:pPr>
        <w:spacing w:after="0" w:line="360" w:lineRule="auto"/>
        <w:ind w:left="-90" w:right="-216" w:hanging="90"/>
        <w:rPr>
          <w:rFonts w:ascii="Times New Roman" w:hAnsi="Times New Roman" w:eastAsia="SimSun" w:cs="Times New Roman"/>
          <w:sz w:val="26"/>
          <w:szCs w:val="26"/>
          <w:lang w:val="en-GB" w:eastAsia="en-GB"/>
        </w:rPr>
      </w:pPr>
    </w:p>
    <w:p w14:paraId="5BA7DBAF">
      <w:pPr>
        <w:spacing w:after="0" w:line="360" w:lineRule="auto"/>
        <w:ind w:left="-90" w:right="-216" w:hanging="90"/>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b) Triangle A¹B¹C¹ is then reflected in the line y = x to give triangle A¹¹B¹¹C¹¹.draw A¹¹B¹¹C¹¹.and state its coordinates</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b/>
          <w:sz w:val="26"/>
          <w:szCs w:val="26"/>
          <w:lang w:val="en-GB" w:eastAsia="en-GB"/>
        </w:rPr>
        <w:tab/>
      </w:r>
      <w:r>
        <w:rPr>
          <w:rFonts w:ascii="Times New Roman" w:hAnsi="Times New Roman" w:eastAsia="SimSun" w:cs="Times New Roman"/>
          <w:b/>
          <w:sz w:val="26"/>
          <w:szCs w:val="26"/>
          <w:lang w:val="en-GB" w:eastAsia="en-GB"/>
        </w:rPr>
        <w:tab/>
      </w:r>
      <w:r>
        <w:rPr>
          <w:rFonts w:ascii="Times New Roman" w:hAnsi="Times New Roman" w:eastAsia="SimSun" w:cs="Times New Roman"/>
          <w:b/>
          <w:sz w:val="26"/>
          <w:szCs w:val="26"/>
          <w:lang w:val="en-GB" w:eastAsia="en-GB"/>
        </w:rPr>
        <w:t>3mks</w:t>
      </w:r>
    </w:p>
    <w:p w14:paraId="51A3ACFA">
      <w:pPr>
        <w:spacing w:after="0" w:line="360" w:lineRule="auto"/>
        <w:ind w:left="-90" w:right="-216" w:hanging="90"/>
        <w:rPr>
          <w:rFonts w:ascii="Times New Roman" w:hAnsi="Times New Roman" w:eastAsia="SimSun" w:cs="Times New Roman"/>
          <w:sz w:val="26"/>
          <w:szCs w:val="26"/>
          <w:lang w:val="en-GB" w:eastAsia="en-GB"/>
        </w:rPr>
      </w:pPr>
    </w:p>
    <w:p w14:paraId="0F2FDBF3">
      <w:pPr>
        <w:spacing w:after="0" w:line="360" w:lineRule="auto"/>
        <w:ind w:left="-90" w:right="-216" w:hanging="90"/>
        <w:rPr>
          <w:rFonts w:ascii="Times New Roman" w:hAnsi="Times New Roman" w:eastAsia="SimSun" w:cs="Times New Roman"/>
          <w:sz w:val="26"/>
          <w:szCs w:val="26"/>
          <w:lang w:val="en-GB" w:eastAsia="en-GB"/>
        </w:rPr>
      </w:pPr>
    </w:p>
    <w:p w14:paraId="6BA86442">
      <w:pPr>
        <w:spacing w:after="0" w:line="360" w:lineRule="auto"/>
        <w:ind w:left="-90" w:right="-216" w:hanging="90"/>
        <w:rPr>
          <w:rFonts w:ascii="Times New Roman" w:hAnsi="Times New Roman" w:eastAsia="SimSun" w:cs="Times New Roman"/>
          <w:sz w:val="26"/>
          <w:szCs w:val="26"/>
          <w:lang w:val="en-GB" w:eastAsia="en-GB"/>
        </w:rPr>
      </w:pPr>
    </w:p>
    <w:p w14:paraId="722D8301">
      <w:pPr>
        <w:spacing w:after="0" w:line="360" w:lineRule="auto"/>
        <w:ind w:left="-90" w:right="-216" w:hanging="90"/>
        <w:rPr>
          <w:rFonts w:ascii="Times New Roman" w:hAnsi="Times New Roman" w:eastAsia="SimSun" w:cs="Times New Roman"/>
          <w:sz w:val="26"/>
          <w:szCs w:val="26"/>
          <w:lang w:val="en-GB" w:eastAsia="en-GB"/>
        </w:rPr>
      </w:pPr>
    </w:p>
    <w:p w14:paraId="5CC42F15">
      <w:pPr>
        <w:spacing w:after="0" w:line="360" w:lineRule="auto"/>
        <w:ind w:left="-90" w:right="-216" w:hanging="90"/>
        <w:rPr>
          <w:rFonts w:ascii="Times New Roman" w:hAnsi="Times New Roman" w:eastAsia="SimSun" w:cs="Times New Roman"/>
          <w:sz w:val="26"/>
          <w:szCs w:val="26"/>
          <w:lang w:val="en-GB" w:eastAsia="en-GB"/>
        </w:rPr>
      </w:pPr>
    </w:p>
    <w:p w14:paraId="0F9DDF16">
      <w:pPr>
        <w:spacing w:after="0" w:line="360" w:lineRule="auto"/>
        <w:ind w:left="-90" w:right="-216" w:hanging="90"/>
        <w:rPr>
          <w:rFonts w:ascii="Times New Roman" w:hAnsi="Times New Roman" w:eastAsia="SimSun" w:cs="Times New Roman"/>
          <w:sz w:val="26"/>
          <w:szCs w:val="26"/>
          <w:lang w:val="en-GB" w:eastAsia="en-GB"/>
        </w:rPr>
      </w:pPr>
    </w:p>
    <w:p w14:paraId="00CFCDBC">
      <w:pPr>
        <w:spacing w:after="0" w:line="360" w:lineRule="auto"/>
        <w:ind w:left="-90" w:right="-216" w:hanging="90"/>
        <w:rPr>
          <w:rFonts w:ascii="Times New Roman" w:hAnsi="Times New Roman" w:eastAsia="SimSun" w:cs="Times New Roman"/>
          <w:sz w:val="26"/>
          <w:szCs w:val="26"/>
          <w:lang w:val="en-GB" w:eastAsia="en-GB"/>
        </w:rPr>
      </w:pPr>
    </w:p>
    <w:p w14:paraId="4B7E02F2">
      <w:pPr>
        <w:spacing w:after="0" w:line="360" w:lineRule="auto"/>
        <w:ind w:left="-90" w:right="-216" w:hanging="90"/>
        <w:rPr>
          <w:rFonts w:ascii="Times New Roman" w:hAnsi="Times New Roman" w:eastAsia="SimSun" w:cs="Times New Roman"/>
          <w:sz w:val="26"/>
          <w:szCs w:val="26"/>
          <w:lang w:val="en-GB" w:eastAsia="en-GB"/>
        </w:rPr>
      </w:pPr>
    </w:p>
    <w:p w14:paraId="3C43DA60">
      <w:pPr>
        <w:spacing w:after="0" w:line="360" w:lineRule="auto"/>
        <w:ind w:left="-90" w:right="-216" w:hanging="90"/>
        <w:rPr>
          <w:rFonts w:ascii="Times New Roman" w:hAnsi="Times New Roman" w:eastAsia="SimSun" w:cs="Times New Roman"/>
          <w:sz w:val="26"/>
          <w:szCs w:val="26"/>
          <w:lang w:val="en-GB" w:eastAsia="en-GB"/>
        </w:rPr>
      </w:pPr>
    </w:p>
    <w:p w14:paraId="121D7443">
      <w:pPr>
        <w:numPr>
          <w:ilvl w:val="0"/>
          <w:numId w:val="7"/>
        </w:numPr>
        <w:spacing w:after="0" w:line="360" w:lineRule="auto"/>
        <w:ind w:left="-90" w:right="-216" w:hanging="90"/>
        <w:contextualSpacing/>
        <w:rPr>
          <w:rFonts w:ascii="Times New Roman" w:hAnsi="Times New Roman" w:eastAsia="SimSun" w:cs="Times New Roman"/>
          <w:sz w:val="26"/>
          <w:szCs w:val="26"/>
          <w:lang w:val="en-GB" w:eastAsia="en-GB"/>
        </w:rPr>
      </w:pPr>
      <w:r>
        <w:rPr>
          <w:rFonts w:ascii="Times New Roman" w:hAnsi="Times New Roman" w:eastAsia="SimSun" w:cs="Times New Roman"/>
          <w:sz w:val="26"/>
          <w:szCs w:val="26"/>
          <w:lang w:val="en-GB" w:eastAsia="en-GB"/>
        </w:rPr>
        <w:t>If triangle A¹¹B¹¹C¹¹ is mapped onto A¹¹¹B¹¹¹C¹¹¹ whose co-ordinates are A¹¹¹(0, -2), B¹¹¹(4, -4) and C¹¹¹(0, -4) by a rotation.  Find the centre and angle of rotation.</w:t>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sz w:val="26"/>
          <w:szCs w:val="26"/>
          <w:lang w:val="en-GB" w:eastAsia="en-GB"/>
        </w:rPr>
        <w:tab/>
      </w:r>
      <w:r>
        <w:rPr>
          <w:rFonts w:ascii="Times New Roman" w:hAnsi="Times New Roman" w:eastAsia="SimSun" w:cs="Times New Roman"/>
          <w:b/>
          <w:sz w:val="26"/>
          <w:szCs w:val="26"/>
          <w:lang w:val="en-GB" w:eastAsia="en-GB"/>
        </w:rPr>
        <w:t>(3mks)</w:t>
      </w:r>
    </w:p>
    <w:p w14:paraId="0F01EA96">
      <w:pPr>
        <w:spacing w:after="0" w:line="360" w:lineRule="auto"/>
        <w:ind w:left="-90" w:right="-216" w:hanging="90"/>
        <w:rPr>
          <w:rFonts w:ascii="Times New Roman" w:hAnsi="Times New Roman" w:eastAsia="SimSun" w:cs="Times New Roman"/>
          <w:sz w:val="26"/>
          <w:szCs w:val="26"/>
          <w:lang w:val="en-GB" w:eastAsia="en-GB"/>
        </w:rPr>
      </w:pPr>
    </w:p>
    <w:p w14:paraId="57913177">
      <w:pPr>
        <w:spacing w:after="0" w:line="360" w:lineRule="auto"/>
        <w:ind w:left="-90" w:right="-216" w:hanging="90"/>
        <w:rPr>
          <w:rFonts w:ascii="Times New Roman" w:hAnsi="Times New Roman" w:eastAsia="SimSun" w:cs="Times New Roman"/>
          <w:sz w:val="26"/>
          <w:szCs w:val="26"/>
          <w:lang w:val="en-GB" w:eastAsia="en-GB"/>
        </w:rPr>
      </w:pPr>
    </w:p>
    <w:p w14:paraId="78238C2D">
      <w:pPr>
        <w:spacing w:after="0" w:line="360" w:lineRule="auto"/>
        <w:ind w:left="-90" w:right="-216" w:hanging="90"/>
        <w:rPr>
          <w:rFonts w:ascii="Times New Roman" w:hAnsi="Times New Roman" w:eastAsia="SimSun" w:cs="Times New Roman"/>
          <w:sz w:val="26"/>
          <w:szCs w:val="26"/>
          <w:lang w:val="en-GB" w:eastAsia="en-GB"/>
        </w:rPr>
      </w:pPr>
    </w:p>
    <w:p w14:paraId="47BCF36B">
      <w:pPr>
        <w:spacing w:after="0" w:line="360" w:lineRule="auto"/>
        <w:ind w:left="-90" w:right="-216" w:hanging="90"/>
        <w:rPr>
          <w:rFonts w:ascii="Times New Roman" w:hAnsi="Times New Roman" w:eastAsia="SimSun" w:cs="Times New Roman"/>
          <w:sz w:val="26"/>
          <w:szCs w:val="26"/>
          <w:lang w:val="en-GB" w:eastAsia="en-GB"/>
        </w:rPr>
      </w:pPr>
    </w:p>
    <w:p w14:paraId="36D3219E">
      <w:pPr>
        <w:spacing w:after="0" w:line="360" w:lineRule="auto"/>
        <w:ind w:left="-90" w:right="-216" w:hanging="90"/>
        <w:rPr>
          <w:rFonts w:ascii="Times New Roman" w:hAnsi="Times New Roman" w:eastAsia="SimSun" w:cs="Times New Roman"/>
          <w:sz w:val="26"/>
          <w:szCs w:val="26"/>
          <w:lang w:val="en-GB" w:eastAsia="en-GB"/>
        </w:rPr>
      </w:pPr>
    </w:p>
    <w:p w14:paraId="0CAF5DCF">
      <w:pPr>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br w:type="page"/>
      </w:r>
    </w:p>
    <w:p w14:paraId="4AB118FD">
      <w:pPr>
        <w:pStyle w:val="23"/>
        <w:tabs>
          <w:tab w:val="left" w:pos="720"/>
        </w:tabs>
        <w:spacing w:after="0" w:line="360" w:lineRule="auto"/>
        <w:ind w:left="-90" w:right="-216"/>
        <w:rPr>
          <w:rFonts w:ascii="Times New Roman" w:hAnsi="Times New Roman" w:eastAsia="Times New Roman" w:cs="Times New Roman"/>
          <w:sz w:val="26"/>
          <w:szCs w:val="26"/>
          <w:lang w:val="en-GB"/>
        </w:rPr>
      </w:pPr>
    </w:p>
    <w:p w14:paraId="5CBD8AC1">
      <w:pPr>
        <w:pStyle w:val="23"/>
        <w:numPr>
          <w:ilvl w:val="0"/>
          <w:numId w:val="2"/>
        </w:numPr>
        <w:tabs>
          <w:tab w:val="left" w:pos="720"/>
        </w:tabs>
        <w:spacing w:after="0" w:line="360" w:lineRule="auto"/>
        <w:ind w:left="-90" w:right="-216" w:hanging="90"/>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t>The following are masses of 25 people taken in a clinic.</w:t>
      </w:r>
    </w:p>
    <w:p w14:paraId="6E80FE94">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 xml:space="preserve">                  20</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35</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29</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45</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60</w:t>
      </w:r>
    </w:p>
    <w:p w14:paraId="65B36641">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 xml:space="preserve">                  66</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56</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29</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48</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37</w:t>
      </w:r>
    </w:p>
    <w:p w14:paraId="2E66BA6F">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t xml:space="preserve">               </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59</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64</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24</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28</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32</w:t>
      </w:r>
    </w:p>
    <w:p w14:paraId="360B009A">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 xml:space="preserve">                  35</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45</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48</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52</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55</w:t>
      </w:r>
    </w:p>
    <w:p w14:paraId="5F22EA56">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 xml:space="preserve">                  54</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55</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36</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39</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35</w:t>
      </w:r>
    </w:p>
    <w:p w14:paraId="5984CFA4">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b/>
          <w:sz w:val="26"/>
          <w:szCs w:val="26"/>
          <w:lang w:val="en-GB"/>
        </w:rPr>
        <w:tab/>
      </w:r>
      <w:r>
        <w:rPr>
          <w:rFonts w:ascii="Times New Roman" w:hAnsi="Times New Roman" w:eastAsia="Times New Roman" w:cs="Times New Roman"/>
          <w:b/>
          <w:sz w:val="26"/>
          <w:szCs w:val="26"/>
          <w:lang w:val="en-GB"/>
        </w:rPr>
        <w:t xml:space="preserve">    (a)</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Using a class width of 8 and starting with the lowest mass of the people. Make a   frequency distribution table for the data.</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b/>
          <w:sz w:val="26"/>
          <w:szCs w:val="26"/>
          <w:lang w:val="en-GB"/>
        </w:rPr>
        <w:t>(3mks)</w:t>
      </w:r>
    </w:p>
    <w:p w14:paraId="6F2209C4">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395772C7">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6ADB1036">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5313921E">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1F62D630">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2D1E8E11">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72E6C0AF">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20D35A49">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b/>
          <w:sz w:val="26"/>
          <w:szCs w:val="26"/>
          <w:lang w:val="en-GB"/>
        </w:rPr>
        <w:t>(b)</w:t>
      </w:r>
      <w:r>
        <w:rPr>
          <w:rFonts w:ascii="Times New Roman" w:hAnsi="Times New Roman" w:eastAsia="Times New Roman" w:cs="Times New Roman"/>
          <w:b/>
          <w:sz w:val="26"/>
          <w:szCs w:val="26"/>
          <w:lang w:val="en-GB"/>
        </w:rPr>
        <w:tab/>
      </w:r>
      <w:r>
        <w:rPr>
          <w:rFonts w:ascii="Times New Roman" w:hAnsi="Times New Roman" w:eastAsia="Times New Roman" w:cs="Times New Roman"/>
          <w:sz w:val="26"/>
          <w:szCs w:val="26"/>
          <w:lang w:val="en-GB"/>
        </w:rPr>
        <w:t>Calculate the median mass of the people.</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b/>
          <w:sz w:val="26"/>
          <w:szCs w:val="26"/>
          <w:lang w:val="en-GB"/>
        </w:rPr>
        <w:tab/>
      </w:r>
      <w:r>
        <w:rPr>
          <w:rFonts w:ascii="Times New Roman" w:hAnsi="Times New Roman" w:eastAsia="Times New Roman" w:cs="Times New Roman"/>
          <w:b/>
          <w:sz w:val="26"/>
          <w:szCs w:val="26"/>
          <w:lang w:val="en-GB"/>
        </w:rPr>
        <w:tab/>
      </w:r>
      <w:r>
        <w:rPr>
          <w:rFonts w:ascii="Times New Roman" w:hAnsi="Times New Roman" w:eastAsia="Times New Roman" w:cs="Times New Roman"/>
          <w:b/>
          <w:sz w:val="26"/>
          <w:szCs w:val="26"/>
          <w:lang w:val="en-GB"/>
        </w:rPr>
        <w:tab/>
      </w:r>
      <w:r>
        <w:rPr>
          <w:rFonts w:ascii="Times New Roman" w:hAnsi="Times New Roman" w:eastAsia="Times New Roman" w:cs="Times New Roman"/>
          <w:b/>
          <w:sz w:val="26"/>
          <w:szCs w:val="26"/>
          <w:lang w:val="en-GB"/>
        </w:rPr>
        <w:t>(3mks)</w:t>
      </w:r>
    </w:p>
    <w:p w14:paraId="673B5A30">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p>
    <w:p w14:paraId="1B09F8DB">
      <w:pPr>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br w:type="page"/>
      </w:r>
    </w:p>
    <w:p w14:paraId="03344FFB">
      <w:pPr>
        <w:tabs>
          <w:tab w:val="left" w:pos="720"/>
        </w:tabs>
        <w:spacing w:after="0" w:line="360" w:lineRule="auto"/>
        <w:ind w:left="-90" w:right="-216" w:hanging="90"/>
        <w:contextualSpacing/>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lang w:val="en-GB"/>
        </w:rPr>
        <w:t xml:space="preserve"> (c)</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On the grid provided, draw a histogram to represent the information.</w:t>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sz w:val="26"/>
          <w:szCs w:val="26"/>
          <w:lang w:val="en-GB"/>
        </w:rPr>
        <w:tab/>
      </w:r>
      <w:r>
        <w:rPr>
          <w:rFonts w:ascii="Times New Roman" w:hAnsi="Times New Roman" w:eastAsia="Times New Roman" w:cs="Times New Roman"/>
          <w:b/>
          <w:sz w:val="26"/>
          <w:szCs w:val="26"/>
          <w:lang w:val="en-GB"/>
        </w:rPr>
        <w:t>(4mks)</w:t>
      </w:r>
    </w:p>
    <w:p w14:paraId="08ED01DD">
      <w:pPr>
        <w:tabs>
          <w:tab w:val="left" w:pos="720"/>
        </w:tabs>
        <w:spacing w:after="0" w:line="360" w:lineRule="auto"/>
        <w:ind w:left="-90" w:right="-216" w:hanging="90"/>
        <w:contextualSpacing/>
        <w:rPr>
          <w:rFonts w:ascii="Times New Roman" w:hAnsi="Times New Roman" w:cs="Times New Roman"/>
          <w:sz w:val="26"/>
          <w:szCs w:val="26"/>
        </w:rPr>
      </w:pPr>
      <w:r>
        <w:rPr>
          <w:rFonts w:ascii="Times New Roman" w:hAnsi="Times New Roman" w:eastAsia="SimSun" w:cs="Times New Roman"/>
          <w:sz w:val="26"/>
          <w:szCs w:val="26"/>
          <w:lang w:val="en-GB" w:eastAsia="en-GB"/>
        </w:rPr>
        <w:drawing>
          <wp:anchor distT="0" distB="0" distL="114300" distR="114300" simplePos="0" relativeHeight="251681792" behindDoc="0" locked="0" layoutInCell="1" allowOverlap="1">
            <wp:simplePos x="0" y="0"/>
            <wp:positionH relativeFrom="margin">
              <wp:posOffset>0</wp:posOffset>
            </wp:positionH>
            <wp:positionV relativeFrom="paragraph">
              <wp:posOffset>0</wp:posOffset>
            </wp:positionV>
            <wp:extent cx="6657975" cy="8191500"/>
            <wp:effectExtent l="0" t="0" r="9525" b="0"/>
            <wp:wrapNone/>
            <wp:docPr id="4760" name="Picture 11"/>
            <wp:cNvGraphicFramePr/>
            <a:graphic xmlns:a="http://schemas.openxmlformats.org/drawingml/2006/main">
              <a:graphicData uri="http://schemas.openxmlformats.org/drawingml/2006/picture">
                <pic:pic xmlns:pic="http://schemas.openxmlformats.org/drawingml/2006/picture">
                  <pic:nvPicPr>
                    <pic:cNvPr id="4760" name="Picture 11"/>
                    <pic:cNvPicPr/>
                  </pic:nvPicPr>
                  <pic:blipFill>
                    <a:blip r:embed="rId16" cstate="print"/>
                    <a:srcRect l="7137" t="11461" r="36104" b="46098"/>
                    <a:stretch>
                      <a:fillRect/>
                    </a:stretch>
                  </pic:blipFill>
                  <pic:spPr>
                    <a:xfrm>
                      <a:off x="0" y="0"/>
                      <a:ext cx="6657975" cy="8191500"/>
                    </a:xfrm>
                    <a:prstGeom prst="rect">
                      <a:avLst/>
                    </a:prstGeom>
                    <a:ln>
                      <a:noFill/>
                    </a:ln>
                  </pic:spPr>
                </pic:pic>
              </a:graphicData>
            </a:graphic>
          </wp:anchor>
        </w:drawing>
      </w:r>
    </w:p>
    <w:p w14:paraId="027486D9">
      <w:pPr>
        <w:spacing w:after="0" w:line="360" w:lineRule="auto"/>
        <w:ind w:right="-21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lowerRoman"/>
      <w:lvlText w:val="(%1)"/>
      <w:lvlJc w:val="left"/>
      <w:pPr>
        <w:ind w:left="2775" w:hanging="720"/>
      </w:pPr>
      <w:rPr>
        <w:rFonts w:hint="default"/>
        <w:b/>
      </w:rPr>
    </w:lvl>
    <w:lvl w:ilvl="1" w:tentative="0">
      <w:start w:val="1"/>
      <w:numFmt w:val="lowerLetter"/>
      <w:lvlText w:val="%2."/>
      <w:lvlJc w:val="left"/>
      <w:pPr>
        <w:ind w:left="3135" w:hanging="360"/>
      </w:pPr>
    </w:lvl>
    <w:lvl w:ilvl="2" w:tentative="0">
      <w:start w:val="1"/>
      <w:numFmt w:val="lowerRoman"/>
      <w:lvlText w:val="%3."/>
      <w:lvlJc w:val="right"/>
      <w:pPr>
        <w:ind w:left="3855" w:hanging="180"/>
      </w:pPr>
    </w:lvl>
    <w:lvl w:ilvl="3" w:tentative="0">
      <w:start w:val="1"/>
      <w:numFmt w:val="decimal"/>
      <w:lvlText w:val="%4."/>
      <w:lvlJc w:val="left"/>
      <w:pPr>
        <w:ind w:left="4575" w:hanging="360"/>
      </w:pPr>
    </w:lvl>
    <w:lvl w:ilvl="4" w:tentative="0">
      <w:start w:val="1"/>
      <w:numFmt w:val="lowerLetter"/>
      <w:lvlText w:val="%5."/>
      <w:lvlJc w:val="left"/>
      <w:pPr>
        <w:ind w:left="5295" w:hanging="360"/>
      </w:pPr>
    </w:lvl>
    <w:lvl w:ilvl="5" w:tentative="0">
      <w:start w:val="1"/>
      <w:numFmt w:val="lowerRoman"/>
      <w:lvlText w:val="%6."/>
      <w:lvlJc w:val="right"/>
      <w:pPr>
        <w:ind w:left="6015" w:hanging="180"/>
      </w:pPr>
    </w:lvl>
    <w:lvl w:ilvl="6" w:tentative="0">
      <w:start w:val="1"/>
      <w:numFmt w:val="decimal"/>
      <w:lvlText w:val="%7."/>
      <w:lvlJc w:val="left"/>
      <w:pPr>
        <w:ind w:left="6735" w:hanging="360"/>
      </w:pPr>
    </w:lvl>
    <w:lvl w:ilvl="7" w:tentative="0">
      <w:start w:val="1"/>
      <w:numFmt w:val="lowerLetter"/>
      <w:lvlText w:val="%8."/>
      <w:lvlJc w:val="left"/>
      <w:pPr>
        <w:ind w:left="7455" w:hanging="360"/>
      </w:pPr>
    </w:lvl>
    <w:lvl w:ilvl="8" w:tentative="0">
      <w:start w:val="1"/>
      <w:numFmt w:val="lowerRoman"/>
      <w:lvlText w:val="%9."/>
      <w:lvlJc w:val="right"/>
      <w:pPr>
        <w:ind w:left="8175" w:hanging="180"/>
      </w:pPr>
    </w:lvl>
  </w:abstractNum>
  <w:abstractNum w:abstractNumId="1">
    <w:nsid w:val="00000009"/>
    <w:multiLevelType w:val="multilevel"/>
    <w:tmpl w:val="0000000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0000012"/>
    <w:multiLevelType w:val="multilevel"/>
    <w:tmpl w:val="00000012"/>
    <w:lvl w:ilvl="0" w:tentative="0">
      <w:start w:val="3"/>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B394232"/>
    <w:multiLevelType w:val="multilevel"/>
    <w:tmpl w:val="0B394232"/>
    <w:lvl w:ilvl="0" w:tentative="0">
      <w:start w:val="1"/>
      <w:numFmt w:val="decimal"/>
      <w:lvlText w:val="%1."/>
      <w:lvlJc w:val="left"/>
      <w:pPr>
        <w:tabs>
          <w:tab w:val="left" w:pos="216"/>
        </w:tabs>
        <w:ind w:left="288" w:hanging="288"/>
      </w:pPr>
      <w:rPr>
        <w:rFonts w:hint="default"/>
      </w:rPr>
    </w:lvl>
    <w:lvl w:ilvl="1" w:tentative="0">
      <w:start w:val="1"/>
      <w:numFmt w:val="lowerLetter"/>
      <w:lvlText w:val="%2)"/>
      <w:lvlJc w:val="left"/>
      <w:pPr>
        <w:tabs>
          <w:tab w:val="left" w:pos="1656"/>
        </w:tabs>
        <w:ind w:left="1656" w:hanging="576"/>
      </w:pPr>
      <w:rPr>
        <w:rFonts w:hint="default"/>
        <w:b/>
      </w:rPr>
    </w:lvl>
    <w:lvl w:ilvl="2" w:tentative="0">
      <w:start w:val="1"/>
      <w:numFmt w:val="lowerRoman"/>
      <w:lvlText w:val="(%3)"/>
      <w:lvlJc w:val="right"/>
      <w:pPr>
        <w:tabs>
          <w:tab w:val="left" w:pos="2340"/>
        </w:tabs>
        <w:ind w:left="2340" w:hanging="360"/>
      </w:pPr>
      <w:rPr>
        <w:rFonts w:hint="default"/>
      </w:rPr>
    </w:lvl>
    <w:lvl w:ilvl="3" w:tentative="0">
      <w:start w:val="1"/>
      <w:numFmt w:val="lowerLetter"/>
      <w:lvlText w:val="%4)"/>
      <w:lvlJc w:val="left"/>
      <w:pPr>
        <w:tabs>
          <w:tab w:val="left" w:pos="2880"/>
        </w:tabs>
        <w:ind w:left="2880" w:hanging="360"/>
      </w:pPr>
      <w:rPr>
        <w:rFonts w:hint="default"/>
      </w:rPr>
    </w:lvl>
    <w:lvl w:ilvl="4" w:tentative="0">
      <w:start w:val="1"/>
      <w:numFmt w:val="lowerLetter"/>
      <w:lvlText w:val="%5)"/>
      <w:lvlJc w:val="left"/>
      <w:pPr>
        <w:tabs>
          <w:tab w:val="left" w:pos="3600"/>
        </w:tabs>
        <w:ind w:left="3600" w:hanging="360"/>
      </w:pPr>
      <w:rPr>
        <w:rFonts w:hint="default"/>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38EB5057"/>
    <w:multiLevelType w:val="multilevel"/>
    <w:tmpl w:val="38EB5057"/>
    <w:lvl w:ilvl="0" w:tentative="0">
      <w:start w:val="1"/>
      <w:numFmt w:val="lowerLetter"/>
      <w:lvlText w:val="(%1)"/>
      <w:lvlJc w:val="left"/>
      <w:pPr>
        <w:tabs>
          <w:tab w:val="left" w:pos="1080"/>
        </w:tabs>
        <w:ind w:left="1080" w:hanging="360"/>
      </w:pPr>
      <w:rPr>
        <w:rFonts w:hint="default"/>
        <w:b/>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5">
    <w:nsid w:val="48D37795"/>
    <w:multiLevelType w:val="multilevel"/>
    <w:tmpl w:val="48D37795"/>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5FE4A62"/>
    <w:multiLevelType w:val="multilevel"/>
    <w:tmpl w:val="55FE4A62"/>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4"/>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7F212F"/>
    <w:rsid w:val="04210E57"/>
    <w:rsid w:val="045F68A2"/>
    <w:rsid w:val="04687D8C"/>
    <w:rsid w:val="04700DEE"/>
    <w:rsid w:val="047E0958"/>
    <w:rsid w:val="04816D01"/>
    <w:rsid w:val="04C10F6E"/>
    <w:rsid w:val="04DC4790"/>
    <w:rsid w:val="058C4D8E"/>
    <w:rsid w:val="05CB2481"/>
    <w:rsid w:val="0600631E"/>
    <w:rsid w:val="06012494"/>
    <w:rsid w:val="061271D0"/>
    <w:rsid w:val="061D3F6C"/>
    <w:rsid w:val="06255A70"/>
    <w:rsid w:val="07180D7D"/>
    <w:rsid w:val="074036A4"/>
    <w:rsid w:val="07C62A1C"/>
    <w:rsid w:val="07FB59C2"/>
    <w:rsid w:val="0A1A04A8"/>
    <w:rsid w:val="0A276283"/>
    <w:rsid w:val="0A954EB2"/>
    <w:rsid w:val="0B813E27"/>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776677"/>
    <w:rsid w:val="0F7A2873"/>
    <w:rsid w:val="0F7C7595"/>
    <w:rsid w:val="0FA71688"/>
    <w:rsid w:val="0FFE4F89"/>
    <w:rsid w:val="107728DA"/>
    <w:rsid w:val="119E6790"/>
    <w:rsid w:val="11BF32F9"/>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1DB34C9"/>
    <w:rsid w:val="22615439"/>
    <w:rsid w:val="22972E8D"/>
    <w:rsid w:val="23337C34"/>
    <w:rsid w:val="233D67A4"/>
    <w:rsid w:val="233E029F"/>
    <w:rsid w:val="235A661F"/>
    <w:rsid w:val="23A17066"/>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0E2A7A"/>
    <w:rsid w:val="2DC22ABD"/>
    <w:rsid w:val="2DF639BC"/>
    <w:rsid w:val="2FE929DB"/>
    <w:rsid w:val="30CA5F82"/>
    <w:rsid w:val="31575420"/>
    <w:rsid w:val="316875F2"/>
    <w:rsid w:val="317C7E10"/>
    <w:rsid w:val="32B26377"/>
    <w:rsid w:val="32FE5682"/>
    <w:rsid w:val="33084EDC"/>
    <w:rsid w:val="332D74FB"/>
    <w:rsid w:val="3350154B"/>
    <w:rsid w:val="3421173D"/>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9FE220F"/>
    <w:rsid w:val="3A1B7F08"/>
    <w:rsid w:val="3AF15280"/>
    <w:rsid w:val="3B125050"/>
    <w:rsid w:val="3B30203C"/>
    <w:rsid w:val="3BB82DA9"/>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4101B7"/>
    <w:rsid w:val="566B3353"/>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D1817"/>
    <w:rsid w:val="5EE57FF3"/>
    <w:rsid w:val="5EF207F9"/>
    <w:rsid w:val="5FB725D4"/>
    <w:rsid w:val="5FF27A5F"/>
    <w:rsid w:val="60B6091A"/>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4B304B7"/>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3">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wmf"/><Relationship Id="rId13" Type="http://schemas.openxmlformats.org/officeDocument/2006/relationships/oleObject" Target="embeddings/oleObject3.bin"/><Relationship Id="rId12" Type="http://schemas.openxmlformats.org/officeDocument/2006/relationships/image" Target="media/image3.wmf"/><Relationship Id="rId11" Type="http://schemas.openxmlformats.org/officeDocument/2006/relationships/oleObject" Target="embeddings/oleObject2.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560</Words>
  <Characters>3128</Characters>
  <Lines>0</Lines>
  <Paragraphs>0</Paragraphs>
  <TotalTime>0</TotalTime>
  <ScaleCrop>false</ScaleCrop>
  <LinksUpToDate>false</LinksUpToDate>
  <CharactersWithSpaces>3812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2025-09-03T12:38:52Z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8E4C1250F4F94073A7686C63601ECE04_13</vt:lpwstr>
  </property>
</Properties>
</file>