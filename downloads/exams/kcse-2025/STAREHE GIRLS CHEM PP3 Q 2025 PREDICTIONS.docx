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571E5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33" name="Picture 11033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" name="Picture 11033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34" name="Picture 11034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" name="Picture 11034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20A0A3B1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DB4787E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233/3</w:t>
      </w:r>
    </w:p>
    <w:p w14:paraId="1F7F66A6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75919EDB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3 (PRACTICAL)</w:t>
      </w:r>
    </w:p>
    <w:p w14:paraId="6E882C5F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2¼ HOURS</w:t>
      </w:r>
    </w:p>
    <w:p w14:paraId="791B193E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1FA44C8C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7D19556C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4FEF03C6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1F70A05E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3EC4FD08">
      <w:pPr>
        <w:spacing w:line="360" w:lineRule="auto"/>
        <w:ind w:left="-9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262BEF4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</w:p>
    <w:p w14:paraId="7E883D2D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4B9FF03E">
      <w:pPr>
        <w:numPr>
          <w:ilvl w:val="0"/>
          <w:numId w:val="11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Write your name, index number, name of the school and the date in the spaces provided.</w:t>
      </w:r>
    </w:p>
    <w:p w14:paraId="51D04EF8">
      <w:pPr>
        <w:numPr>
          <w:ilvl w:val="0"/>
          <w:numId w:val="11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You are required to spend 15 minutes of the 2¼hrs reading through the paper and make sure you have all the apparatus and chemicals needed for the practical.</w:t>
      </w:r>
    </w:p>
    <w:p w14:paraId="3F724EC5">
      <w:pPr>
        <w:numPr>
          <w:ilvl w:val="0"/>
          <w:numId w:val="11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Answer all the questions in the spaces provided after each question</w:t>
      </w:r>
    </w:p>
    <w:p w14:paraId="1F44AAC5">
      <w:pPr>
        <w:numPr>
          <w:ilvl w:val="0"/>
          <w:numId w:val="11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Electronic calculators and mathematical tables may be used</w:t>
      </w:r>
    </w:p>
    <w:p w14:paraId="2857FAD2">
      <w:pPr>
        <w:numPr>
          <w:ilvl w:val="0"/>
          <w:numId w:val="11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All working must be clearly shown where necessary.</w:t>
      </w:r>
    </w:p>
    <w:p w14:paraId="523E070E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For Examiners Use Only</w:t>
      </w:r>
    </w:p>
    <w:tbl>
      <w:tblPr>
        <w:tblStyle w:val="1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2562"/>
        <w:gridCol w:w="2562"/>
      </w:tblGrid>
      <w:tr w14:paraId="6672A9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562" w:type="dxa"/>
          </w:tcPr>
          <w:p w14:paraId="30A189D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Question</w:t>
            </w:r>
          </w:p>
        </w:tc>
        <w:tc>
          <w:tcPr>
            <w:tcW w:w="2562" w:type="dxa"/>
          </w:tcPr>
          <w:p w14:paraId="4031CA3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Maximum score</w:t>
            </w:r>
          </w:p>
        </w:tc>
        <w:tc>
          <w:tcPr>
            <w:tcW w:w="2562" w:type="dxa"/>
          </w:tcPr>
          <w:p w14:paraId="51272992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Candidate’s Score</w:t>
            </w:r>
          </w:p>
        </w:tc>
      </w:tr>
      <w:tr w14:paraId="37480B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562" w:type="dxa"/>
          </w:tcPr>
          <w:p w14:paraId="57DC3BD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62" w:type="dxa"/>
          </w:tcPr>
          <w:p w14:paraId="36F1238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2562" w:type="dxa"/>
          </w:tcPr>
          <w:p w14:paraId="5BED3CF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</w:p>
        </w:tc>
      </w:tr>
      <w:tr w14:paraId="15B30F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2562" w:type="dxa"/>
          </w:tcPr>
          <w:p w14:paraId="61F2A85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62" w:type="dxa"/>
          </w:tcPr>
          <w:p w14:paraId="353088F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62" w:type="dxa"/>
          </w:tcPr>
          <w:p w14:paraId="2204300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</w:p>
        </w:tc>
      </w:tr>
      <w:tr w14:paraId="069E5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562" w:type="dxa"/>
          </w:tcPr>
          <w:p w14:paraId="11553A6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62" w:type="dxa"/>
          </w:tcPr>
          <w:p w14:paraId="0DADF1E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</w:p>
        </w:tc>
        <w:tc>
          <w:tcPr>
            <w:tcW w:w="2562" w:type="dxa"/>
          </w:tcPr>
          <w:p w14:paraId="65263A7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</w:p>
        </w:tc>
      </w:tr>
      <w:tr w14:paraId="315238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2562" w:type="dxa"/>
          </w:tcPr>
          <w:p w14:paraId="042616C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2562" w:type="dxa"/>
          </w:tcPr>
          <w:p w14:paraId="444584C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2562" w:type="dxa"/>
          </w:tcPr>
          <w:p w14:paraId="3A0372A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</w:p>
        </w:tc>
      </w:tr>
    </w:tbl>
    <w:p w14:paraId="00990F7B">
      <w:pPr>
        <w:tabs>
          <w:tab w:val="left" w:pos="180"/>
        </w:tabs>
        <w:spacing w:line="360" w:lineRule="auto"/>
        <w:ind w:right="-126"/>
        <w:rPr>
          <w:sz w:val="26"/>
          <w:szCs w:val="26"/>
        </w:rPr>
      </w:pPr>
    </w:p>
    <w:p w14:paraId="0AF38846">
      <w:pPr>
        <w:pStyle w:val="249"/>
        <w:numPr>
          <w:ilvl w:val="0"/>
          <w:numId w:val="12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You are provided with the following</w:t>
      </w:r>
    </w:p>
    <w:p w14:paraId="3BBFADD0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An acid labeled solution H</w:t>
      </w:r>
    </w:p>
    <w:p w14:paraId="437BD55F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2.0M sodium hydroxide solution labelled solution J</w:t>
      </w:r>
    </w:p>
    <w:p w14:paraId="00B586B7">
      <w:pPr>
        <w:pStyle w:val="249"/>
        <w:numPr>
          <w:ilvl w:val="0"/>
          <w:numId w:val="13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Solution K containing 25 g per litre of an alkanoic acid </w:t>
      </w:r>
    </w:p>
    <w:p w14:paraId="4EFDCEDB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You are required to </w:t>
      </w:r>
    </w:p>
    <w:p w14:paraId="79F5801F">
      <w:pPr>
        <w:pStyle w:val="249"/>
        <w:numPr>
          <w:ilvl w:val="0"/>
          <w:numId w:val="14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Prepare a dilute solution of sodium hydroxide solution J</w:t>
      </w:r>
    </w:p>
    <w:p w14:paraId="5A412563">
      <w:pPr>
        <w:pStyle w:val="249"/>
        <w:numPr>
          <w:ilvl w:val="0"/>
          <w:numId w:val="14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Determine the:</w:t>
      </w:r>
    </w:p>
    <w:p w14:paraId="1044382F">
      <w:pPr>
        <w:pStyle w:val="249"/>
        <w:numPr>
          <w:ilvl w:val="2"/>
          <w:numId w:val="12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Molar mass of alkanoic acid, solution K. </w:t>
      </w:r>
    </w:p>
    <w:p w14:paraId="242C2829">
      <w:pPr>
        <w:pStyle w:val="249"/>
        <w:numPr>
          <w:ilvl w:val="2"/>
          <w:numId w:val="12"/>
        </w:numPr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Reaction ratio between sodium hydroxide and acid H</w:t>
      </w:r>
    </w:p>
    <w:p w14:paraId="4D0D7281">
      <w:pPr>
        <w:pStyle w:val="249"/>
        <w:tabs>
          <w:tab w:val="left" w:pos="180"/>
        </w:tabs>
        <w:spacing w:line="276" w:lineRule="auto"/>
        <w:ind w:left="270" w:right="-126"/>
        <w:rPr>
          <w:sz w:val="26"/>
          <w:szCs w:val="26"/>
        </w:rPr>
      </w:pPr>
    </w:p>
    <w:p w14:paraId="17EE8EE4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Procedure 1:</w:t>
      </w:r>
    </w:p>
    <w:p w14:paraId="35EC740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Using a pipette and pipette filler, place 25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of solution J into a 250 ml volumetric flask. Add about 150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distilled water and shake well. Add more distilled water to make up to the mark. Label this as solution L. </w:t>
      </w:r>
      <w:r>
        <w:rPr>
          <w:b/>
          <w:sz w:val="26"/>
          <w:szCs w:val="26"/>
        </w:rPr>
        <w:t>Retain the remaining solution J for use in procedure 2.</w:t>
      </w:r>
      <w:r>
        <w:rPr>
          <w:sz w:val="26"/>
          <w:szCs w:val="26"/>
        </w:rPr>
        <w:t xml:space="preserve"> </w:t>
      </w:r>
    </w:p>
    <w:p w14:paraId="4B2B268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Fill the burette with solution K. Using clean pipette and pipette filler, place 25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L in to a 250 ml conical flask. Add 2 drops of phenolphthalein indicator and titrate with solution K. Record your results in the table I.  Repeat the titration two more times and complete the table.</w:t>
      </w:r>
    </w:p>
    <w:p w14:paraId="5171CC8D">
      <w:pPr>
        <w:tabs>
          <w:tab w:val="left" w:pos="180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Table I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</w:t>
      </w:r>
      <w:r>
        <w:rPr>
          <w:sz w:val="26"/>
          <w:szCs w:val="26"/>
        </w:rPr>
        <w:t>(4 marks)</w:t>
      </w:r>
    </w:p>
    <w:tbl>
      <w:tblPr>
        <w:tblStyle w:val="12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1"/>
        <w:gridCol w:w="1091"/>
        <w:gridCol w:w="1190"/>
        <w:gridCol w:w="1052"/>
      </w:tblGrid>
      <w:tr w14:paraId="369CC3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5061" w:type="dxa"/>
          <w:trHeight w:val="423" w:hRule="atLeast"/>
        </w:trPr>
        <w:tc>
          <w:tcPr>
            <w:tcW w:w="1091" w:type="dxa"/>
          </w:tcPr>
          <w:p w14:paraId="15C13051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190" w:type="dxa"/>
          </w:tcPr>
          <w:p w14:paraId="2F6746E7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1052" w:type="dxa"/>
          </w:tcPr>
          <w:p w14:paraId="2817DD97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</w:tr>
      <w:tr w14:paraId="0ECA47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60" w:type="dxa"/>
          </w:tcPr>
          <w:p w14:paraId="36FB161D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 Burette Reading  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091" w:type="dxa"/>
          </w:tcPr>
          <w:p w14:paraId="598C2249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190" w:type="dxa"/>
          </w:tcPr>
          <w:p w14:paraId="700C3CDC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052" w:type="dxa"/>
          </w:tcPr>
          <w:p w14:paraId="2087A4CE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</w:tr>
      <w:tr w14:paraId="5F4B7D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5060" w:type="dxa"/>
          </w:tcPr>
          <w:p w14:paraId="01232394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Burette Reading 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091" w:type="dxa"/>
          </w:tcPr>
          <w:p w14:paraId="3C18855C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190" w:type="dxa"/>
          </w:tcPr>
          <w:p w14:paraId="13C0F4CA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052" w:type="dxa"/>
          </w:tcPr>
          <w:p w14:paraId="6C7BAA91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</w:tr>
      <w:tr w14:paraId="041D2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5060" w:type="dxa"/>
          </w:tcPr>
          <w:p w14:paraId="6E2AD3AC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  <w:vertAlign w:val="superscript"/>
              </w:rPr>
            </w:pPr>
            <w:r>
              <w:rPr>
                <w:sz w:val="26"/>
                <w:szCs w:val="26"/>
              </w:rPr>
              <w:t>Volume Of Solution K 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091" w:type="dxa"/>
          </w:tcPr>
          <w:p w14:paraId="7C0760DF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190" w:type="dxa"/>
          </w:tcPr>
          <w:p w14:paraId="421C40B9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  <w:tc>
          <w:tcPr>
            <w:tcW w:w="1052" w:type="dxa"/>
          </w:tcPr>
          <w:p w14:paraId="50EBE0D5">
            <w:pPr>
              <w:tabs>
                <w:tab w:val="left" w:pos="180"/>
              </w:tabs>
              <w:spacing w:line="360" w:lineRule="auto"/>
              <w:ind w:left="270" w:right="-126" w:hanging="360"/>
              <w:jc w:val="both"/>
              <w:rPr>
                <w:sz w:val="26"/>
                <w:szCs w:val="26"/>
              </w:rPr>
            </w:pPr>
          </w:p>
        </w:tc>
      </w:tr>
    </w:tbl>
    <w:p w14:paraId="6E5D392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a)</w:t>
      </w:r>
      <w:r>
        <w:rPr>
          <w:sz w:val="26"/>
          <w:szCs w:val="26"/>
        </w:rPr>
        <w:tab/>
      </w:r>
      <w:r>
        <w:rPr>
          <w:sz w:val="26"/>
          <w:szCs w:val="26"/>
        </w:rPr>
        <w:t>Calculate:</w:t>
      </w:r>
    </w:p>
    <w:p w14:paraId="09676026">
      <w:pPr>
        <w:pStyle w:val="249"/>
        <w:numPr>
          <w:ilvl w:val="2"/>
          <w:numId w:val="15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>The average volume of solution K used.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</w:t>
      </w:r>
      <w:r>
        <w:rPr>
          <w:b/>
          <w:sz w:val="26"/>
          <w:szCs w:val="26"/>
        </w:rPr>
        <w:t xml:space="preserve">    (1 mark)</w:t>
      </w:r>
    </w:p>
    <w:p w14:paraId="5DE03B6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E533DE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7A80D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AD7B51">
      <w:pPr>
        <w:tabs>
          <w:tab w:val="left" w:pos="180"/>
        </w:tabs>
        <w:spacing w:line="360" w:lineRule="auto"/>
        <w:ind w:left="270" w:right="-126" w:hanging="360"/>
        <w:rPr>
          <w:b/>
          <w:sz w:val="14"/>
          <w:szCs w:val="26"/>
        </w:rPr>
      </w:pPr>
    </w:p>
    <w:p w14:paraId="2260A9A5">
      <w:pPr>
        <w:pStyle w:val="249"/>
        <w:numPr>
          <w:ilvl w:val="2"/>
          <w:numId w:val="15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>Concentration of solution L in moles per litre.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</w:t>
      </w:r>
      <w:r>
        <w:rPr>
          <w:b/>
          <w:sz w:val="26"/>
          <w:szCs w:val="26"/>
        </w:rPr>
        <w:t xml:space="preserve">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7158E2E6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A05881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142C1F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189C1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29EDE3">
      <w:pPr>
        <w:pStyle w:val="249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6397DFC6">
      <w:pPr>
        <w:pStyle w:val="249"/>
        <w:numPr>
          <w:ilvl w:val="2"/>
          <w:numId w:val="15"/>
        </w:numPr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  <w:r>
        <w:rPr>
          <w:sz w:val="26"/>
          <w:szCs w:val="26"/>
        </w:rPr>
        <w:t>Concentration of the alkanoic acid solution K in moles per litre. (1 mole of the acid reacts with 3 moles of the base.)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5470A59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8E7BD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31879F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2CD886">
      <w:pPr>
        <w:pStyle w:val="249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3B7B5224">
      <w:pPr>
        <w:pStyle w:val="249"/>
        <w:numPr>
          <w:ilvl w:val="2"/>
          <w:numId w:val="15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Molar mass of the alkanoic acid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(1mark)</w:t>
      </w:r>
    </w:p>
    <w:p w14:paraId="050AF12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D2BA0B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37ED0C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68DAFE9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4A27396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PROCEDURE 2</w:t>
      </w:r>
    </w:p>
    <w:p w14:paraId="3738F13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Fill a clean burette with solution H. Place 5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of solution H in 100 ml plastic beaker. Measure the initial temperature of solution H in the beaker and record it in the table II. Using a 50 ml measuring cylinder, measure 25 ml of solution J. add it to solution H in the beaker and immediately stir the mixture with the thermometer. Record the maximum temperature reached in table II. Repeat the experiment with other sets of volumes of solutions H and J and complete the table 2 below</w:t>
      </w:r>
    </w:p>
    <w:p w14:paraId="1E8AE63C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 w14:paraId="51AF4D0F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4D2C1A4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Table 2.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(6 marks)</w:t>
      </w:r>
    </w:p>
    <w:tbl>
      <w:tblPr>
        <w:tblStyle w:val="111"/>
        <w:tblW w:w="946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1"/>
        <w:gridCol w:w="1093"/>
        <w:gridCol w:w="1093"/>
        <w:gridCol w:w="1002"/>
        <w:gridCol w:w="911"/>
        <w:gridCol w:w="911"/>
        <w:gridCol w:w="815"/>
      </w:tblGrid>
      <w:tr w14:paraId="28E6A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3641" w:type="dxa"/>
          </w:tcPr>
          <w:p w14:paraId="2FFA04B8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Volume of solution H(cm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093" w:type="dxa"/>
          </w:tcPr>
          <w:p w14:paraId="2593CD4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093" w:type="dxa"/>
          </w:tcPr>
          <w:p w14:paraId="3236ECB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002" w:type="dxa"/>
          </w:tcPr>
          <w:p w14:paraId="0025079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11" w:type="dxa"/>
          </w:tcPr>
          <w:p w14:paraId="27A1328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11" w:type="dxa"/>
          </w:tcPr>
          <w:p w14:paraId="6E1B41F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815" w:type="dxa"/>
          </w:tcPr>
          <w:p w14:paraId="26BFD8A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</w:tr>
      <w:tr w14:paraId="695D70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3641" w:type="dxa"/>
          </w:tcPr>
          <w:p w14:paraId="33DDF48E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Volume of solution J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093" w:type="dxa"/>
          </w:tcPr>
          <w:p w14:paraId="64FBCDA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093" w:type="dxa"/>
          </w:tcPr>
          <w:p w14:paraId="2B0DEA0C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002" w:type="dxa"/>
          </w:tcPr>
          <w:p w14:paraId="4FD8886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911" w:type="dxa"/>
          </w:tcPr>
          <w:p w14:paraId="40F6B50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911" w:type="dxa"/>
          </w:tcPr>
          <w:p w14:paraId="538BE24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815" w:type="dxa"/>
          </w:tcPr>
          <w:p w14:paraId="387486A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  <w:tr w14:paraId="7CA43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3641" w:type="dxa"/>
          </w:tcPr>
          <w:p w14:paraId="40C04FE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temperature (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1093" w:type="dxa"/>
          </w:tcPr>
          <w:p w14:paraId="2CC5A3BD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93" w:type="dxa"/>
          </w:tcPr>
          <w:p w14:paraId="35274F32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02" w:type="dxa"/>
          </w:tcPr>
          <w:p w14:paraId="4015FA38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262D1402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2A654627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15" w:type="dxa"/>
          </w:tcPr>
          <w:p w14:paraId="0A410D3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7C2A2A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3641" w:type="dxa"/>
          </w:tcPr>
          <w:p w14:paraId="440C55E3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temperature (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1093" w:type="dxa"/>
          </w:tcPr>
          <w:p w14:paraId="2847C8E5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93" w:type="dxa"/>
          </w:tcPr>
          <w:p w14:paraId="64F2D47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02" w:type="dxa"/>
          </w:tcPr>
          <w:p w14:paraId="52CD491F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287B021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120B8E9D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15" w:type="dxa"/>
          </w:tcPr>
          <w:p w14:paraId="606ACC3D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</w:tr>
      <w:tr w14:paraId="759E3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3641" w:type="dxa"/>
          </w:tcPr>
          <w:p w14:paraId="78B266F5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Change in temperature (</w:t>
            </w:r>
            <w:r>
              <w:rPr>
                <w:sz w:val="26"/>
                <w:szCs w:val="26"/>
                <w:vertAlign w:val="superscript"/>
              </w:rPr>
              <w:t>0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1093" w:type="dxa"/>
          </w:tcPr>
          <w:p w14:paraId="6F24CA99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93" w:type="dxa"/>
          </w:tcPr>
          <w:p w14:paraId="717D4AB0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1002" w:type="dxa"/>
          </w:tcPr>
          <w:p w14:paraId="6EA72C8F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1E655613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911" w:type="dxa"/>
          </w:tcPr>
          <w:p w14:paraId="30A3CE93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  <w:tc>
          <w:tcPr>
            <w:tcW w:w="815" w:type="dxa"/>
          </w:tcPr>
          <w:p w14:paraId="1738B5AC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sz w:val="26"/>
                <w:szCs w:val="26"/>
              </w:rPr>
            </w:pPr>
          </w:p>
        </w:tc>
      </w:tr>
    </w:tbl>
    <w:p w14:paraId="522082D9">
      <w:pPr>
        <w:pStyle w:val="249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4448AB8E">
      <w:pPr>
        <w:pStyle w:val="249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32EA2F91">
      <w:pPr>
        <w:pStyle w:val="249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5D2FA45E">
      <w:pPr>
        <w:pStyle w:val="249"/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</w:p>
    <w:p w14:paraId="07C18A0F">
      <w:pPr>
        <w:pStyle w:val="249"/>
        <w:numPr>
          <w:ilvl w:val="1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On the grid provided, plot a graph of </w:t>
      </w:r>
      <w:r>
        <w:rPr>
          <w:b/>
          <w:sz w:val="26"/>
          <w:szCs w:val="26"/>
        </w:rPr>
        <w:t>change in temperature</w:t>
      </w:r>
      <w:r>
        <w:rPr>
          <w:sz w:val="26"/>
          <w:szCs w:val="26"/>
        </w:rPr>
        <w:t xml:space="preserve"> against the </w:t>
      </w:r>
      <w:r>
        <w:rPr>
          <w:b/>
          <w:sz w:val="26"/>
          <w:szCs w:val="26"/>
        </w:rPr>
        <w:t>volume of solution H</w:t>
      </w:r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</w:t>
      </w:r>
      <w:r>
        <w:rPr>
          <w:b/>
          <w:sz w:val="26"/>
          <w:szCs w:val="26"/>
        </w:rPr>
        <w:t>(3 marks)</w:t>
      </w:r>
    </w:p>
    <w:p w14:paraId="26DA281C">
      <w:pPr>
        <w:pStyle w:val="249"/>
        <w:tabs>
          <w:tab w:val="left" w:pos="180"/>
        </w:tabs>
        <w:spacing w:line="360" w:lineRule="auto"/>
        <w:ind w:left="270" w:right="-126"/>
        <w:rPr>
          <w:b/>
          <w:sz w:val="26"/>
          <w:szCs w:val="26"/>
        </w:rPr>
      </w:pPr>
    </w:p>
    <w:p w14:paraId="1A4178AA">
      <w:pPr>
        <w:tabs>
          <w:tab w:val="left" w:pos="-270"/>
          <w:tab w:val="left" w:pos="630"/>
        </w:tabs>
        <w:spacing w:line="360" w:lineRule="auto"/>
        <w:ind w:left="180" w:right="-279" w:hanging="360"/>
        <w:jc w:val="center"/>
        <w:rPr>
          <w:rFonts w:eastAsiaTheme="minorHAnsi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eastAsiaTheme="minorHAnsi" w:cstheme="minorBidi"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>
                <wp:extent cx="6819900" cy="6393180"/>
                <wp:effectExtent l="4445" t="4445" r="14605" b="3175"/>
                <wp:docPr id="1801988619" name="Group 1801988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6393180"/>
                          <a:chOff x="1080" y="7200"/>
                          <a:chExt cx="9540" cy="9360"/>
                        </a:xfrm>
                      </wpg:grpSpPr>
                      <wps:wsp>
                        <wps:cNvPr id="1801988620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801988621" name="Group 101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622" name="Line 10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3" name="Line 1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4" name="Line 10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5" name="Line 1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6" name="Line 10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7" name="Line 1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8" name="Line 1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29" name="Line 1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0" name="Line 10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1" name="Line 10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2" name="Line 10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3" name="Line 10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4" name="Line 10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5" name="Line 10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6" name="Line 10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7" name="Line 10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8" name="Line 10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39" name="Line 10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40" name="Line 1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41" name="Line 1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642" name="Group 1035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801988643" name="Group 1036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644" name="Line 10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45" name="Line 10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46" name="Line 10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47" name="Line 10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48" name="Line 10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49" name="Line 10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0" name="Line 10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1" name="Line 10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2" name="Line 10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3" name="Line 10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4" name="Line 10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5" name="Line 10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6" name="Line 10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7" name="Line 10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8" name="Line 10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59" name="Line 10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0" name="Line 10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1" name="Line 10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2" name="Line 10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3" name="Line 10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01988664" name="Group 1057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665" name="Line 10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6" name="Line 10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7" name="Line 10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8" name="Line 10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69" name="Line 10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0" name="Line 10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1" name="Line 10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2" name="Line 10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3" name="Line 10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4" name="Line 10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5" name="Line 10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6" name="Line 10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7" name="Line 10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8" name="Line 10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79" name="Line 10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80" name="Line 10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81" name="Line 10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82" name="Line 10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83" name="Line 10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684" name="Line 10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801988685" name="Group 1078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686" name="Line 10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87" name="Line 10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88" name="Line 10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89" name="Line 10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0" name="Line 10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1" name="Line 10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2" name="Line 10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3" name="Line 10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4" name="Line 10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5" name="Line 10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6" name="Line 10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7" name="Line 10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8" name="Line 10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699" name="Line 10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0" name="Line 10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1" name="Line 10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2" name="Line 10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3" name="Line 10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4" name="Line 10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5" name="Line 10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706" name="Group 1099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707" name="Line 1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8" name="Line 1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09" name="Line 1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0" name="Line 1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1" name="Line 1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2" name="Line 1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3" name="Line 1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4" name="Line 1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5" name="Line 1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6" name="Line 1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7" name="Line 1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8" name="Line 1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19" name="Line 1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0" name="Line 1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1" name="Line 1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2" name="Line 1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3" name="Line 1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4" name="Line 1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5" name="Line 1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6" name="Line 1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727" name="Group 1120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728" name="Line 1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29" name="Line 1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0" name="Line 1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1" name="Line 1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2" name="Line 1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3" name="Line 1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4" name="Line 1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5" name="Line 1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6" name="Line 1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7" name="Line 1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8" name="Line 1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39" name="Line 1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0" name="Line 1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1" name="Line 1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2" name="Line 1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3" name="Line 1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4" name="Line 1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5" name="Line 1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6" name="Line 1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47" name="Line 1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748" name="Group 1141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749" name="Line 1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0" name="Line 1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1" name="Line 1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2" name="Line 1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3" name="Line 1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4" name="Line 1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5" name="Line 1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6" name="Line 1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7" name="Line 1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8" name="Line 1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59" name="Line 1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0" name="Line 1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1" name="Line 1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2" name="Line 1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3" name="Line 1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4" name="Line 1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5" name="Line 1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6" name="Line 1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7" name="Line 1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68" name="Line 1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01988769" name="Line 116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801988770" name="Group 116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771" name="Line 1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2" name="Line 1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3" name="Line 1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4" name="Line 1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5" name="Line 1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6" name="Line 1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7" name="Line 1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8" name="Line 1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79" name="Line 1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0" name="Line 1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1" name="Line 1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2" name="Line 1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3" name="Line 1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4" name="Line 1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5" name="Line 1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6" name="Line 1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7" name="Line 1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8" name="Line 1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89" name="Line 1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790" name="Line 1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791" name="Group 1184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801988792" name="Group 1185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793" name="Line 1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4" name="Line 1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5" name="Line 11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6" name="Line 11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7" name="Line 11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8" name="Line 11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799" name="Line 11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0" name="Line 11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1" name="Line 11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2" name="Line 1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3" name="Line 11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4" name="Line 11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5" name="Line 11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6" name="Line 1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7" name="Line 1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8" name="Line 1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09" name="Line 1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0" name="Line 1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1" name="Line 1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2" name="Line 1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01988813" name="Group 1206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8814" name="Line 1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5" name="Line 1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6" name="Line 1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7" name="Line 1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8" name="Line 1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19" name="Line 1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0" name="Line 1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1" name="Line 1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2" name="Line 1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3" name="Line 1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4" name="Line 1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5" name="Line 1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6" name="Line 1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7" name="Line 1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8" name="Line 1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29" name="Line 12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30" name="Line 1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31" name="Line 1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32" name="Line 1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8833" name="Line 1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801988834" name="Group 1227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835" name="Line 1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36" name="Line 1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37" name="Line 1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38" name="Line 1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39" name="Line 12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0" name="Line 1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1" name="Line 1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2" name="Line 12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3" name="Line 12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4" name="Line 12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5" name="Line 1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6" name="Line 1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7" name="Line 1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8" name="Line 1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49" name="Line 1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0" name="Line 1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1" name="Line 1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2" name="Line 1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3" name="Line 1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4" name="Line 1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8855" name="Group 1248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8856" name="Line 1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7" name="Line 1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8" name="Line 1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59" name="Line 1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0" name="Line 1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1" name="Line 1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2" name="Line 1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3" name="Line 1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4" name="Line 1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5" name="Line 1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6" name="Line 1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7" name="Line 1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8" name="Line 1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69" name="Line 1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0" name="Line 1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1" name="Line 1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2" name="Line 1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3" name="Line 1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4" name="Line 1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8875" name="Line 1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3.4pt;width:537pt;" coordorigin="1080,7200" coordsize="9540,9360" o:gfxdata="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">
                <o:lock v:ext="edit" aspectratio="f"/>
                <v:line id="Line 1013" o:spid="_x0000_s1026" o:spt="20" style="position:absolute;left:1080;top:7200;height:9360;width:0;" filled="f" stroked="t" coordsize="21600,21600" o:gfxdata="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R&#10;JmnuwwAAAOMAAAAPAAAAAAAAAAEAIAAAACIAAABkcnMvZG93bnJldi54bWxQSwECFAAUAAAACACH&#10;TuJAMy8FnjsAAAA5AAAAEAAAAAAAAAABACAAAAASAQAAZHJzL3NoYXBleG1sLnhtbFBLBQYAAAAA&#10;BgAGAFsBAAC8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014" o:spid="_x0000_s1026" o:spt="203" style="position:absolute;left:3051;top:7200;height:9360;width:1781;" coordorigin="1089597,1071181" coordsize="6840,32004" o:gfxdata="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DP50hXBAAAA4wAAAA8AAAAAAAAAAQAgAAAAIgAAAGRycy9kb3ducmV2&#10;LnhtbFBLAQIUABQAAAAIAIdO4kAzLwWeOwAAADkAAAAVAAAAAAAAAAEAIAAAABABAABkcnMvZ3Jv&#10;dXBzaGFwZXhtbC54bWxQSwUGAAAAAAYABgBgAQAAzQMAAAAA&#10;">
                  <o:lock v:ext="edit" aspectratio="f"/>
                  <v:line id="Line 1015" o:spid="_x0000_s1026" o:spt="20" style="position:absolute;left:1089597;top:1071181;height:32004;width:0;" filled="f" stroked="t" coordsize="21600,21600" o:gfxdata="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4Ug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6" o:spid="_x0000_s1026" o:spt="20" style="position:absolute;left:1089957;top:1071181;height:32004;width:0;" filled="f" stroked="t" coordsize="21600,21600" o:gfxdata="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095m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7" o:spid="_x0000_s1026" o:spt="20" style="position:absolute;left:1090317;top:1071181;height:32004;width:0;" filled="f" stroked="t" coordsize="21600,21600" o:gfxdata="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db+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8" o:spid="_x0000_s1026" o:spt="20" style="position:absolute;left:1090677;top:1071181;height:32004;width:0;" filled="f" stroked="t" coordsize="21600,21600" o:gfxdata="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Ryn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19" o:spid="_x0000_s1026" o:spt="20" style="position:absolute;left:1091037;top:1071181;height:32004;width:0;" filled="f" stroked="t" coordsize="21600,21600" o:gfxdata="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JyFY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20" o:spid="_x0000_s1026" o:spt="20" style="position:absolute;left:1091397;top:1071181;height:32004;width:0;" filled="f" stroked="t" coordsize="21600,21600" o:gfxdata="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P8Z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1" o:spid="_x0000_s1026" o:spt="20" style="position:absolute;left:1091757;top:1071181;height:32004;width:0;" filled="f" stroked="t" coordsize="21600,21600" o:gfxdata="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UGX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2" o:spid="_x0000_s1026" o:spt="20" style="position:absolute;left:1092117;top:1071181;height:32004;width:0;" filled="f" stroked="t" coordsize="21600,21600" o:gfxdata="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cwH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3" o:spid="_x0000_s1026" o:spt="20" style="position:absolute;left:1092477;top:1071181;height:32004;width:0;" filled="f" stroked="t" coordsize="21600,21600" o:gfxdata="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//8z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4" o:spid="_x0000_s1026" o:spt="20" style="position:absolute;left:1092837;top:1071181;height:32004;width:0;" filled="f" stroked="t" coordsize="21600,21600" o:gfxdata="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hcv&#10;8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25" o:spid="_x0000_s1026" o:spt="20" style="position:absolute;left:1093197;top:1071181;height:32004;width:0;" filled="f" stroked="t" coordsize="21600,21600" o:gfxdata="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thxN+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6" o:spid="_x0000_s1026" o:spt="20" style="position:absolute;left:1093557;top:1071181;height:32004;width:0;" filled="f" stroked="t" coordsize="21600,21600" o:gfxdata="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tYUS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7" o:spid="_x0000_s1026" o:spt="20" style="position:absolute;left:1093917;top:1071181;height:32004;width:0;" filled="f" stroked="t" coordsize="21600,21600" o:gfxdata="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xPk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8" o:spid="_x0000_s1026" o:spt="20" style="position:absolute;left:1094277;top:1071181;height:32004;width:0;" filled="f" stroked="t" coordsize="21600,21600" o:gfxdata="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IXK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29" o:spid="_x0000_s1026" o:spt="20" style="position:absolute;left:1094637;top:1071181;height:32004;width:0;" filled="f" stroked="t" coordsize="21600,21600" o:gfxdata="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f63&#10;h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30" o:spid="_x0000_s1026" o:spt="20" style="position:absolute;left:1094997;top:1071181;height:32004;width:0;" filled="f" stroked="t" coordsize="21600,21600" o:gfxdata="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FmdH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1" o:spid="_x0000_s1026" o:spt="20" style="position:absolute;left:1095357;top:1071181;height:32004;width:0;" filled="f" stroked="t" coordsize="21600,21600" o:gfxdata="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q&#10;ifM1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2" o:spid="_x0000_s1026" o:spt="20" style="position:absolute;left:1095717;top:1071181;height:32004;width:0;" filled="f" stroked="t" coordsize="21600,21600" o:gfxdata="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xVau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3" o:spid="_x0000_s1026" o:spt="20" style="position:absolute;left:1096077;top:1071181;height:32004;width:0;" filled="f" stroked="t" coordsize="21600,21600" o:gfxdata="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M&#10;+Yx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34" o:spid="_x0000_s1026" o:spt="20" style="position:absolute;left:1096437;top:1071181;height:32004;width:0;" filled="f" stroked="t" coordsize="21600,21600" o:gfxdata="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hFc&#10;j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035" o:spid="_x0000_s1026" o:spt="203" style="position:absolute;left:1174;top:7200;height:9360;width:5535;" coordorigin="1089597,1071181" coordsize="21240,32004" o:gfxdata="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e9KnC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Group 1036" o:spid="_x0000_s1026" o:spt="203" style="position:absolute;left:1089597;top:1071181;height:32004;width:6840;" coordorigin="1089597,1071181" coordsize="6840,32004" o:gfxdata="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xuAxZ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037" o:spid="_x0000_s1026" o:spt="20" style="position:absolute;left:1089597;top:1071181;height:32004;width:0;" filled="f" stroked="t" coordsize="21600,21600" o:gfxdata="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Cik2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8" o:spid="_x0000_s1026" o:spt="20" style="position:absolute;left:1089957;top:1071181;height:32004;width:0;" filled="f" stroked="t" coordsize="21600,21600" o:gfxdata="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OL9a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39" o:spid="_x0000_s1026" o:spt="20" style="position:absolute;left:1090317;top:1071181;height:32004;width:0;" filled="f" stroked="t" coordsize="21600,21600" o:gfxdata="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XLGh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0" o:spid="_x0000_s1026" o:spt="20" style="position:absolute;left:1090677;top:1071181;height:32004;width:0;" filled="f" stroked="t" coordsize="21600,21600" o:gfxdata="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EBQ6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1" o:spid="_x0000_s1026" o:spt="20" style="position:absolute;left:1091037;top:1071181;height:32004;width:0;" filled="f" stroked="t" coordsize="21600,21600" o:gfxdata="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yv1EcQAAADjAAAADwAAAAAAAAABACAAAAAiAAAAZHJzL2Rvd25yZXYueG1sUEsBAhQAFAAAAAgA&#10;h07iQDMvBZ47AAAAOQAAABAAAAAAAAAAAQAgAAAAEwEAAGRycy9zaGFwZXhtbC54bWxQSwUGAAAA&#10;AAYABgBbAQAAvQ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42" o:spid="_x0000_s1026" o:spt="20" style="position:absolute;left:1091397;top:1071181;height:32004;width:0;" filled="f" stroked="t" coordsize="21600,21600" o:gfxdata="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wyXT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3" o:spid="_x0000_s1026" o:spt="20" style="position:absolute;left:1091757;top:1071181;height:32004;width:0;" filled="f" stroked="t" coordsize="21600,21600" o:gfxdata="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IBqT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4" o:spid="_x0000_s1026" o:spt="20" style="position:absolute;left:1092117;top:1071181;height:32004;width:0;" filled="f" stroked="t" coordsize="21600,21600" o:gfxdata="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svwi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5" o:spid="_x0000_s1026" o:spt="20" style="position:absolute;left:1092477;top:1071181;height:32004;width:0;" filled="f" stroked="t" coordsize="21600,21600" o:gfxdata="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+IX+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6" o:spid="_x0000_s1026" o:spt="20" style="position:absolute;left:1092837;top:1071181;height:32004;width:0;" filled="f" stroked="t" coordsize="21600,21600" o:gfxdata="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Fbx&#10;vc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47" o:spid="_x0000_s1026" o:spt="20" style="position:absolute;left:1093197;top:1071181;height:32004;width:0;" filled="f" stroked="t" coordsize="21600,21600" o:gfxdata="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bHJC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8" o:spid="_x0000_s1026" o:spt="20" style="position:absolute;left:1093557;top:1071181;height:32004;width:0;" filled="f" stroked="t" coordsize="21600,21600" o:gfxdata="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XuQu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49" o:spid="_x0000_s1026" o:spt="20" style="position:absolute;left:1093917;top:1071181;height:32004;width:0;" filled="f" stroked="t" coordsize="21600,21600" o:gfxdata="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FJ3y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0" o:spid="_x0000_s1026" o:spt="20" style="position:absolute;left:1094277;top:1071181;height:32004;width:0;" filled="f" stroked="t" coordsize="21600,21600" o:gfxdata="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Jgue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1" o:spid="_x0000_s1026" o:spt="20" style="position:absolute;left:1094637;top:1071181;height:32004;width:0;" filled="f" stroked="t" coordsize="21600,21600" o:gfxdata="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vJjzMQAAADjAAAADwAAAAAAAAABACAAAAAiAAAAZHJzL2Rvd25yZXYueG1sUEsBAhQAFAAAAAgA&#10;h07iQDMvBZ47AAAAOQAAABAAAAAAAAAAAQAgAAAAEwEAAGRycy9zaGFwZXhtbC54bWxQSwUGAAAA&#10;AAYABgBbAQAAvQ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52" o:spid="_x0000_s1026" o:spt="20" style="position:absolute;left:1094997;top:1071181;height:32004;width:0;" filled="f" stroked="t" coordsize="21600,21600" o:gfxdata="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asw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3" o:spid="_x0000_s1026" o:spt="20" style="position:absolute;left:1095357;top:1071181;height:32004;width:0;" filled="f" stroked="t" coordsize="21600,21600" o:gfxdata="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TNAu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4" o:spid="_x0000_s1026" o:spt="20" style="position:absolute;left:1095717;top:1071181;height:32004;width:0;" filled="f" stroked="t" coordsize="21600,21600" o:gfxdata="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AdbW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5" o:spid="_x0000_s1026" o:spt="20" style="position:absolute;left:1096077;top:1071181;height:32004;width:0;" filled="f" stroked="t" coordsize="21600,21600" o:gfxdata="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S68K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6" o:spid="_x0000_s1026" o:spt="20" style="position:absolute;left:1096437;top:1071181;height:32004;width:0;" filled="f" stroked="t" coordsize="21600,21600" o:gfxdata="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jo7&#10;AM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057" o:spid="_x0000_s1026" o:spt="203" style="position:absolute;left:1103997;top:1071181;height:32004;width:6840;" coordorigin="1089597,1071181" coordsize="6840,32004" o:gfxdata="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15MhN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058" o:spid="_x0000_s1026" o:spt="20" style="position:absolute;left:1089597;top:1071181;height:32004;width:0;" filled="f" stroked="t" coordsize="21600,21600" o:gfxdata="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7c7a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59" o:spid="_x0000_s1026" o:spt="20" style="position:absolute;left:1089957;top:1071181;height:32004;width:0;" filled="f" stroked="t" coordsize="21600,21600" o:gfxdata="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p7cG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0" o:spid="_x0000_s1026" o:spt="20" style="position:absolute;left:1090317;top:1071181;height:32004;width:0;" filled="f" stroked="t" coordsize="21600,21600" o:gfxdata="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pUha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1" o:spid="_x0000_s1026" o:spt="20" style="position:absolute;left:1090677;top:1071181;height:32004;width:0;" filled="f" stroked="t" coordsize="21600,21600" o:gfxdata="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5&#10;Otwo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2" o:spid="_x0000_s1026" o:spt="20" style="position:absolute;left:1091037;top:1071181;height:32004;width:0;" filled="f" stroked="t" coordsize="21600,21600" o:gfxdata="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0gzq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63" o:spid="_x0000_s1026" o:spt="20" style="position:absolute;left:1091397;top:1071181;height:32004;width:0;" filled="f" stroked="t" coordsize="21600,21600" o:gfxdata="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lUbz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4" o:spid="_x0000_s1026" o:spt="20" style="position:absolute;left:1091757;top:1071181;height:32004;width:0;" filled="f" stroked="t" coordsize="21600,21600" o:gfxdata="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3Z42i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5" o:spid="_x0000_s1026" o:spt="20" style="position:absolute;left:1092117;top:1071181;height:32004;width:0;" filled="f" stroked="t" coordsize="21600,21600" o:gfxdata="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0LfR+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6" o:spid="_x0000_s1026" o:spt="20" style="position:absolute;left:1092477;top:1071181;height:32004;width:0;" filled="f" stroked="t" coordsize="21600,21600" o:gfxdata="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R9iE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7" o:spid="_x0000_s1026" o:spt="20" style="position:absolute;left:1092837;top:1071181;height:32004;width:0;" filled="f" stroked="t" coordsize="21600,21600" o:gfxdata="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Ao1&#10;qc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68" o:spid="_x0000_s1026" o:spt="20" style="position:absolute;left:1093197;top:1071181;height:32004;width:0;" filled="f" stroked="t" coordsize="21600,21600" o:gfxdata="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Li5Wu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69" o:spid="_x0000_s1026" o:spt="20" style="position:absolute;left:1093557;top:1071181;height:32004;width:0;" filled="f" stroked="t" coordsize="21600,21600" o:gfxdata="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MHsc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0" o:spid="_x0000_s1026" o:spt="20" style="position:absolute;left:1093917;top:1071181;height:32004;width:0;" filled="f" stroked="t" coordsize="21600,21600" o:gfxdata="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83oe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1" o:spid="_x0000_s1026" o:spt="20" style="position:absolute;left:1094277;top:1071181;height:32004;width:0;" filled="f" stroked="t" coordsize="21600,21600" o:gfxdata="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8&#10;40r1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2" o:spid="_x0000_s1026" o:spt="20" style="position:absolute;left:1094637;top:1071181;height:32004;width:0;" filled="f" stroked="t" coordsize="21600,21600" o:gfxdata="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C5o3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073" o:spid="_x0000_s1026" o:spt="20" style="position:absolute;left:1094997;top:1071181;height:32004;width:0;" filled="f" stroked="t" coordsize="21600,21600" o:gfxdata="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3&#10;QDbU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4" o:spid="_x0000_s1026" o:spt="20" style="position:absolute;left:1095357;top:1071181;height:32004;width:0;" filled="f" stroked="t" coordsize="21600,21600" o:gfxdata="UEsDBAoAAAAAAIdO4kAAAAAAAAAAAAAAAAAEAAAAZHJzL1BLAwQUAAAACACHTuJAGAyTT7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To+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Mk0+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5" o:spid="_x0000_s1026" o:spt="20" style="position:absolute;left:1095717;top:1071181;height:32004;width:0;" filled="f" stroked="t" coordsize="21600,21600" o:gfxdata="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N4NOL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6" o:spid="_x0000_s1026" o:spt="20" style="position:absolute;left:1096077;top:1071181;height:32004;width:0;" filled="f" stroked="t" coordsize="21600,21600" o:gfxdata="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kqij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077" o:spid="_x0000_s1026" o:spt="20" style="position:absolute;left:1096437;top:1071181;height:32004;width:0;" filled="f" stroked="t" coordsize="21600,21600" o:gfxdata="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d9F&#10;js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078" o:spid="_x0000_s1026" o:spt="203" style="position:absolute;left:3051;top:7200;height:9360;width:1781;" coordorigin="1089597,1071181" coordsize="6840,32004" o:gfxdata="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GqkiyzBAAAA4wAAAA8AAAAAAAAAAQAgAAAAIgAAAGRycy9kb3ducmV2&#10;LnhtbFBLAQIUABQAAAAIAIdO4kAzLwWeOwAAADkAAAAVAAAAAAAAAAEAIAAAABABAABkcnMvZ3Jv&#10;dXBzaGFwZXhtbC54bWxQSwUGAAAAAAYABgBgAQAAzQMAAAAA&#10;">
                  <o:lock v:ext="edit" aspectratio="f"/>
                  <v:line id="Line 1079" o:spid="_x0000_s1026" o:spt="20" style="position:absolute;left:1089597;top:1071181;height:32004;width:0;" filled="f" stroked="t" coordsize="21600,21600" o:gfxdata="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lCz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0" o:spid="_x0000_s1026" o:spt="20" style="position:absolute;left:1089957;top:1071181;height:32004;width:0;" filled="f" stroked="t" coordsize="21600,21600" o:gfxdata="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qa6g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1" o:spid="_x0000_s1026" o:spt="20" style="position:absolute;left:1090317;top:1071181;height:32004;width:0;" filled="f" stroked="t" coordsize="21600,21600" o:gfxdata="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J&#10;NjrS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2" o:spid="_x0000_s1026" o:spt="20" style="position:absolute;left:1090677;top:1071181;height:32004;width:0;" filled="f" stroked="t" coordsize="21600,21600" o:gfxdata="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6n0m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3" o:spid="_x0000_s1026" o:spt="20" style="position:absolute;left:1091037;top:1071181;height:32004;width:0;" filled="f" stroked="t" coordsize="21600,21600" o:gfxdata="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z3VUMQAAADjAAAADwAAAAAAAAABACAAAAAiAAAAZHJzL2Rvd25yZXYueG1sUEsBAhQAFAAAAAgA&#10;h07iQDMvBZ47AAAAOQAAABAAAAAAAAAAAQAgAAAAEwEAAGRycy9zaGFwZXhtbC54bWxQSwUGAAAA&#10;AAYABgBbAQAAvQ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84" o:spid="_x0000_s1026" o:spt="20" style="position:absolute;left:1091397;top:1071181;height:32004;width:0;" filled="f" stroked="t" coordsize="21600,21600" o:gfxdata="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3VBZ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5" o:spid="_x0000_s1026" o:spt="20" style="position:absolute;left:1091757;top:1071181;height:32004;width:0;" filled="f" stroked="t" coordsize="21600,21600" o:gfxdata="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Hm+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6" o:spid="_x0000_s1026" o:spt="20" style="position:absolute;left:1092117;top:1071181;height:32004;width:0;" filled="f" stroked="t" coordsize="21600,21600" o:gfxdata="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Sz5+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7" o:spid="_x0000_s1026" o:spt="20" style="position:absolute;left:1092477;top:1071181;height:32004;width:0;" filled="f" stroked="t" coordsize="21600,21600" o:gfxdata="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oqYK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88" o:spid="_x0000_s1026" o:spt="20" style="position:absolute;left:1092837;top:1071181;height:32004;width:0;" filled="f" stroked="t" coordsize="21600,21600" o:gfxdata="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0p2&#10;y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89" o:spid="_x0000_s1026" o:spt="20" style="position:absolute;left:1093197;top:1071181;height:32004;width:0;" filled="f" stroked="t" coordsize="21600,21600" o:gfxdata="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8ne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0" o:spid="_x0000_s1026" o:spt="20" style="position:absolute;left:1093557;top:1071181;height:32004;width:0;" filled="f" stroked="t" coordsize="21600,21600" o:gfxdata="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cDh9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1" o:spid="_x0000_s1026" o:spt="20" style="position:absolute;left:1093917;top:1071181;height:32004;width:0;" filled="f" stroked="t" coordsize="21600,21600" o:gfxdata="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76wP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2" o:spid="_x0000_s1026" o:spt="20" style="position:absolute;left:1094277;top:1071181;height:32004;width:0;" filled="f" stroked="t" coordsize="21600,21600" o:gfxdata="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jCZS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3" o:spid="_x0000_s1026" o:spt="20" style="position:absolute;left:1094637;top:1071181;height:32004;width:0;" filled="f" stroked="t" coordsize="21600,21600" o:gfxdata="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9&#10;1k9K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094" o:spid="_x0000_s1026" o:spt="20" style="position:absolute;left:1094997;top:1071181;height:32004;width:0;" filled="f" stroked="t" coordsize="21600,21600" o:gfxdata="UEsDBAoAAAAAAIdO4kAAAAAAAAAAAAAAAAAEAAAAZHJzL1BLAwQUAAAACACHTuJAAz6fiL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JhXpe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+n4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5" o:spid="_x0000_s1026" o:spt="20" style="position:absolute;left:1095357;top:1071181;height:32004;width:0;" filled="f" stroked="t" coordsize="21600,21600" o:gfxdata="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7AH/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6" o:spid="_x0000_s1026" o:spt="20" style="position:absolute;left:1095717;top:1071181;height:32004;width:0;" filled="f" stroked="t" coordsize="21600,21600" o:gfxdata="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oKRk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7" o:spid="_x0000_s1026" o:spt="20" style="position:absolute;left:1096077;top:1071181;height:32004;width:0;" filled="f" stroked="t" coordsize="21600,21600" o:gfxdata="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STwQ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098" o:spid="_x0000_s1026" o:spt="20" style="position:absolute;left:1096437;top:1071181;height:32004;width:0;" filled="f" stroked="t" coordsize="21600,21600" o:gfxdata="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aHs&#10;0s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099" o:spid="_x0000_s1026" o:spt="203" style="position:absolute;left:6802;top:7200;height:9360;width:1782;" coordorigin="1089597,1071181" coordsize="6840,32004" o:gfxdata="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BRBmcwgAAAOMAAAAPAAAAAAAAAAEAIAAAACIAAABkcnMvZG93bnJl&#10;di54bWxQSwECFAAUAAAACACHTuJAMy8FnjsAAAA5AAAAFQAAAAAAAAABACAAAAARAQAAZHJzL2dy&#10;b3Vwc2hhcGV4bWwueG1sUEsFBgAAAAAGAAYAYAEAAM4DAAAAAA==&#10;">
                  <o:lock v:ext="edit" aspectratio="f"/>
                  <v:line id="Line 1100" o:spid="_x0000_s1026" o:spt="20" style="position:absolute;left:1089597;top:1071181;height:32004;width:0;" filled="f" stroked="t" coordsize="21600,21600" o:gfxdata="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bom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1" o:spid="_x0000_s1026" o:spt="20" style="position:absolute;left:1089957;top:1071181;height:32004;width:0;" filled="f" stroked="t" coordsize="21600,21600" o:gfxdata="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BDYV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2" o:spid="_x0000_s1026" o:spt="20" style="position:absolute;left:1090317;top:1071181;height:32004;width:0;" filled="f" stroked="t" coordsize="21600,21600" o:gfxdata="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SJOO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3" o:spid="_x0000_s1026" o:spt="20" style="position:absolute;left:1090677;top:1071181;height:32004;width:0;" filled="f" stroked="t" coordsize="21600,21600" o:gfxdata="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q6z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4" o:spid="_x0000_s1026" o:spt="20" style="position:absolute;left:1091037;top:1071181;height:32004;width:0;" filled="f" stroked="t" coordsize="21600,21600" o:gfxdata="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Q3wM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05" o:spid="_x0000_s1026" o:spt="20" style="position:absolute;left:1091397;top:1071181;height:32004;width:0;" filled="f" stroked="t" coordsize="21600,21600" o:gfxdata="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1ly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6" o:spid="_x0000_s1026" o:spt="20" style="position:absolute;left:1091757;top:1071181;height:32004;width:0;" filled="f" stroked="t" coordsize="21600,21600" o:gfxdata="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5Mrm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7" o:spid="_x0000_s1026" o:spt="20" style="position:absolute;left:1092117;top:1071181;height:32004;width:0;" filled="f" stroked="t" coordsize="21600,21600" o:gfxdata="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Qqs2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8" o:spid="_x0000_s1026" o:spt="20" style="position:absolute;left:1092477;top:1071181;height:32004;width:0;" filled="f" stroked="t" coordsize="21600,21600" o:gfxdata="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cD1a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09" o:spid="_x0000_s1026" o:spt="20" style="position:absolute;left:1092837;top:1071181;height:32004;width:0;" filled="f" stroked="t" coordsize="21600,21600" o:gfxdata="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quR4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10" o:spid="_x0000_s1026" o:spt="20" style="position:absolute;left:1093197;top:1071181;height:32004;width:0;" filled="f" stroked="t" coordsize="21600,21600" o:gfxdata="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CNL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1" o:spid="_x0000_s1026" o:spt="20" style="position:absolute;left:1093557;top:1071181;height:32004;width:0;" filled="f" stroked="t" coordsize="21600,21600" o:gfxdata="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X&#10;3aDI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2" o:spid="_x0000_s1026" o:spt="20" style="position:absolute;left:1093917;top:1071181;height:32004;width:0;" filled="f" stroked="t" coordsize="21600,21600" o:gfxdata="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RBV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3" o:spid="_x0000_s1026" o:spt="20" style="position:absolute;left:1094277;top:1071181;height:32004;width:0;" filled="f" stroked="t" coordsize="21600,21600" o:gfxdata="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x2Zz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4" o:spid="_x0000_s1026" o:spt="20" style="position:absolute;left:1094637;top:1071181;height:32004;width:0;" filled="f" stroked="t" coordsize="21600,21600" o:gfxdata="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L7ax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15" o:spid="_x0000_s1026" o:spt="20" style="position:absolute;left:1094997;top:1071181;height:32004;width:0;" filled="f" stroked="t" coordsize="21600,21600" o:gfxdata="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WV2f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6" o:spid="_x0000_s1026" o:spt="20" style="position:absolute;left:1095357;top:1071181;height:32004;width:0;" filled="f" stroked="t" coordsize="21600,21600" o:gfxdata="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FfgE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7" o:spid="_x0000_s1026" o:spt="20" style="position:absolute;left:1095717;top:1071181;height:32004;width:0;" filled="f" stroked="t" coordsize="21600,21600" o:gfxdata="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/GB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8" o:spid="_x0000_s1026" o:spt="20" style="position:absolute;left:1096077;top:1071181;height:32004;width:0;" filled="f" stroked="t" coordsize="21600,21600" o:gfxdata="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wxe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19" o:spid="_x0000_s1026" o:spt="20" style="position:absolute;left:1096437;top:1071181;height:32004;width:0;" filled="f" stroked="t" coordsize="21600,21600" o:gfxdata="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xi7F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20" o:spid="_x0000_s1026" o:spt="203" style="position:absolute;left:8678;top:7200;height:9360;width:1782;" coordorigin="1089597,1071181" coordsize="6840,32004" o:gfxdata="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lveBnwgAAAOMAAAAPAAAAAAAAAAEAIAAAACIAAABkcnMvZG93bnJl&#10;di54bWxQSwECFAAUAAAACACHTuJAMy8FnjsAAAA5AAAAFQAAAAAAAAABACAAAAARAQAAZHJzL2dy&#10;b3Vwc2hhcGV4bWwueG1sUEsFBgAAAAAGAAYAYAEAAM4DAAAAAA==&#10;">
                  <o:lock v:ext="edit" aspectratio="f"/>
                  <v:line id="Line 1121" o:spid="_x0000_s1026" o:spt="20" style="position:absolute;left:1089597;top:1071181;height:32004;width:0;" filled="f" stroked="t" coordsize="21600,21600" o:gfxdata="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Z&#10;sWp1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2" o:spid="_x0000_s1026" o:spt="20" style="position:absolute;left:1089957;top:1071181;height:32004;width:0;" filled="f" stroked="t" coordsize="21600,21600" o:gfxdata="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/c/u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3" o:spid="_x0000_s1026" o:spt="20" style="position:absolute;left:1090317;top:1071181;height:32004;width:0;" filled="f" stroked="t" coordsize="21600,21600" o:gfxdata="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HvCu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4" o:spid="_x0000_s1026" o:spt="20" style="position:absolute;left:1090677;top:1071181;height:32004;width:0;" filled="f" stroked="t" coordsize="21600,21600" o:gfxdata="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1SVT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5" o:spid="_x0000_s1026" o:spt="20" style="position:absolute;left:1091037;top:1071181;height:32004;width:0;" filled="f" stroked="t" coordsize="21600,21600" o:gfxdata="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CS+&#10;G8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26" o:spid="_x0000_s1026" o:spt="20" style="position:absolute;left:1091397;top:1071181;height:32004;width:0;" filled="f" stroked="t" coordsize="21600,21600" o:gfxdata="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zG7Z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7" o:spid="_x0000_s1026" o:spt="20" style="position:absolute;left:1091757;top:1071181;height:32004;width:0;" filled="f" stroked="t" coordsize="21600,21600" o:gfxdata="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Jfat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8" o:spid="_x0000_s1026" o:spt="20" style="position:absolute;left:1092117;top:1071181;height:32004;width:0;" filled="f" stroked="t" coordsize="21600,21600" o:gfxdata="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aVM2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29" o:spid="_x0000_s1026" o:spt="20" style="position:absolute;left:1092477;top:1071181;height:32004;width:0;" filled="f" stroked="t" coordsize="21600,21600" o:gfxdata="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u81B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0" o:spid="_x0000_s1026" o:spt="20" style="position:absolute;left:1092837;top:1071181;height:32004;width:0;" filled="f" stroked="t" coordsize="21600,21600" o:gfxdata="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FMd&#10;g8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31" o:spid="_x0000_s1026" o:spt="20" style="position:absolute;left:1093197;top:1071181;height:32004;width:0;" filled="f" stroked="t" coordsize="21600,21600" o:gfxdata="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aPy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2" o:spid="_x0000_s1026" o:spt="20" style="position:absolute;left:1093557;top:1071181;height:32004;width:0;" filled="f" stroked="t" coordsize="21600,21600" o:gfxdata="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JFkz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3" o:spid="_x0000_s1026" o:spt="20" style="position:absolute;left:1093917;top:1071181;height:32004;width:0;" filled="f" stroked="t" coordsize="21600,21600" o:gfxdata="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6&#10;GIPT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4" o:spid="_x0000_s1026" o:spt="20" style="position:absolute;left:1094277;top:1071181;height:32004;width:0;" filled="f" stroked="t" coordsize="21600,21600" o:gfxdata="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UJk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5" o:spid="_x0000_s1026" o:spt="20" style="position:absolute;left:1094637;top:1071181;height:32004;width:0;" filled="f" stroked="t" coordsize="21600,21600" o:gfxdata="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CLN&#10;Zs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36" o:spid="_x0000_s1026" o:spt="20" style="position:absolute;left:1094997;top:1071181;height:32004;width:0;" filled="f" stroked="t" coordsize="21600,21600" o:gfxdata="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yh2k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7" o:spid="_x0000_s1026" o:spt="20" style="position:absolute;left:1095357;top:1071181;height:32004;width:0;" filled="f" stroked="t" coordsize="21600,21600" o:gfxdata="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I4XQ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8" o:spid="_x0000_s1026" o:spt="20" style="position:absolute;left:1095717;top:1071181;height:32004;width:0;" filled="f" stroked="t" coordsize="21600,21600" o:gfxdata="UEsDBAoAAAAAAIdO4kAAAAAAAAAAAAAAAAAEAAAAZHJzL1BLAwQUAAAACACHTuJA6m8gS8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P6bTKF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byBL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39" o:spid="_x0000_s1026" o:spt="20" style="position:absolute;left:1096077;top:1071181;height:32004;width:0;" filled="f" stroked="t" coordsize="21600,21600" o:gfxdata="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vb48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0" o:spid="_x0000_s1026" o:spt="20" style="position:absolute;left:1096437;top:1071181;height:32004;width:0;" filled="f" stroked="t" coordsize="21600,21600" o:gfxdata="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FVu&#10;/s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41" o:spid="_x0000_s1026" o:spt="203" style="position:absolute;left:4984;top:10786;height:9520;width:1751;rotation:5898240f;" coordorigin="1089597,1071181" coordsize="6840,32004" o:gfxdata="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CkA8NTEAAAA4wAAAA8AAAAAAAAAAQAgAAAAIgAAAGRycy9kb3du&#10;cmV2LnhtbFBLAQIUABQAAAAIAIdO4kAzLwWeOwAAADkAAAAVAAAAAAAAAAEAIAAAABMBAABkcnMv&#10;Z3JvdXBzaGFwZXhtbC54bWxQSwUGAAAAAAYABgBgAQAA0AMAAAAA&#10;">
                  <o:lock v:ext="edit" aspectratio="f"/>
                  <v:line id="Line 1142" o:spid="_x0000_s1026" o:spt="20" style="position:absolute;left:1089597;top:1071181;height:32004;width:0;" filled="f" stroked="t" coordsize="21600,21600" o:gfxdata="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IipO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3" o:spid="_x0000_s1026" o:spt="20" style="position:absolute;left:1089957;top:1071181;height:32004;width:0;" filled="f" stroked="t" coordsize="21600,21600" o:gfxdata="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/&#10;wRU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4" o:spid="_x0000_s1026" o:spt="20" style="position:absolute;left:1090317;top:1071181;height:32004;width:0;" filled="f" stroked="t" coordsize="21600,21600" o:gfxdata="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NsJ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5" o:spid="_x0000_s1026" o:spt="20" style="position:absolute;left:1090677;top:1071181;height:32004;width:0;" filled="f" stroked="t" coordsize="21600,21600" o:gfxdata="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fLu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6" o:spid="_x0000_s1026" o:spt="20" style="position:absolute;left:1091037;top:1071181;height:32004;width:0;" filled="f" stroked="t" coordsize="21600,21600" o:gfxdata="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rf+&#10;I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47" o:spid="_x0000_s1026" o:spt="20" style="position:absolute;left:1091397;top:1071181;height:32004;width:0;" filled="f" stroked="t" coordsize="21600,21600" o:gfxdata="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+hMN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8" o:spid="_x0000_s1026" o:spt="20" style="position:absolute;left:1091757;top:1071181;height:32004;width:0;" filled="f" stroked="t" coordsize="21600,21600" o:gfxdata="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tra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49" o:spid="_x0000_s1026" o:spt="20" style="position:absolute;left:1092117;top:1071181;height:32004;width:0;" filled="f" stroked="t" coordsize="21600,21600" o:gfxdata="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kKOG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0" o:spid="_x0000_s1026" o:spt="20" style="position:absolute;left:1092477;top:1071181;height:32004;width:0;" filled="f" stroked="t" coordsize="21600,21600" o:gfxdata="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ojX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1" o:spid="_x0000_s1026" o:spt="20" style="position:absolute;left:1092837;top:1071181;height:32004;width:0;" filled="f" stroked="t" coordsize="21600,21600" o:gfxdata="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BNsUcQAAADjAAAADwAAAAAAAAABACAAAAAiAAAAZHJzL2Rvd25yZXYueG1sUEsBAhQAFAAAAAgA&#10;h07iQDMvBZ47AAAAOQAAABAAAAAAAAAAAQAgAAAAEwEAAGRycy9zaGFwZXhtbC54bWxQSwUGAAAA&#10;AAYABgBbAQAAvQ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52" o:spid="_x0000_s1026" o:spt="20" style="position:absolute;left:1093197;top:1071181;height:32004;width:0;" filled="f" stroked="t" coordsize="21600,21600" o:gfxdata="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+7yT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3" o:spid="_x0000_s1026" o:spt="20" style="position:absolute;left:1093557;top:1071181;height:32004;width:0;" filled="f" stroked="t" coordsize="21600,21600" o:gfxdata="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x&#10;rd+z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4" o:spid="_x0000_s1026" o:spt="20" style="position:absolute;left:1093917;top:1071181;height:32004;width:0;" filled="f" stroked="t" coordsize="21600,21600" o:gfxdata="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hei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5" o:spid="_x0000_s1026" o:spt="20" style="position:absolute;left:1094277;top:1071181;height:32004;width:0;" filled="f" stroked="t" coordsize="21600,21600" o:gfxdata="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z5F+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6" o:spid="_x0000_s1026" o:spt="20" style="position:absolute;left:1094637;top:1071181;height:32004;width:0;" filled="f" stroked="t" coordsize="21600,21600" o:gfxdata="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Ns0&#10;n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57" o:spid="_x0000_s1026" o:spt="20" style="position:absolute;left:1094997;top:1071181;height:32004;width:0;" filled="f" stroked="t" coordsize="21600,21600" o:gfxdata="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ltmw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8" o:spid="_x0000_s1026" o:spt="20" style="position:absolute;left:1095357;top:1071181;height:32004;width:0;" filled="f" stroked="t" coordsize="21600,21600" o:gfxdata="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afCu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59" o:spid="_x0000_s1026" o:spt="20" style="position:absolute;left:1095717;top:1071181;height:32004;width:0;" filled="f" stroked="t" coordsize="21600,21600" o:gfxdata="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COJc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0" o:spid="_x0000_s1026" o:spt="20" style="position:absolute;left:1096077;top:1071181;height:32004;width:0;" filled="f" stroked="t" coordsize="21600,21600" o:gfxdata="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ER8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1" o:spid="_x0000_s1026" o:spt="20" style="position:absolute;left:1096437;top:1071181;height:32004;width:0;" filled="f" stroked="t" coordsize="21600,21600" o:gfxdata="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e&#10;f6bs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1162" o:spid="_x0000_s1026" o:spt="20" style="position:absolute;left:5860;top:2440;height:9520;width:0;rotation:5898240f;" filled="f" stroked="t" coordsize="21600,21600" o:gfxdata="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cj&#10;JQvCAAAA4wAAAA8AAAAAAAAAAQAgAAAAIgAAAGRycy9kb3ducmV2LnhtbFBLAQIUABQAAAAIAIdO&#10;4kAzLwWeOwAAADkAAAAQAAAAAAAAAAEAIAAAABEBAABkcnMvc2hhcGV4bWwueG1sUEsFBgAAAAAG&#10;AAYAWwEAALsDAAAAAA=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163" o:spid="_x0000_s1026" o:spt="203" style="position:absolute;left:4983;top:5253;height:9520;width:1753;rotation:5898240f;" coordorigin="1089597,1071181" coordsize="6840,32004" o:gfxdata="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GRo2b8MAAADjAAAADwAAAAAAAAABACAAAAAiAAAAZHJzL2Rvd25y&#10;ZXYueG1sUEsBAhQAFAAAAAgAh07iQDMvBZ47AAAAOQAAABUAAAAAAAAAAQAgAAAAEgEAAGRycy9n&#10;cm91cHNoYXBleG1sLnhtbFBLBQYAAAAABgAGAGABAADPAwAAAAA=&#10;">
                  <o:lock v:ext="edit" aspectratio="f"/>
                  <v:line id="Line 1164" o:spid="_x0000_s1026" o:spt="20" style="position:absolute;left:1089597;top:1071181;height:32004;width:0;" filled="f" stroked="t" coordsize="21600,21600" o:gfxdata="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47P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5" o:spid="_x0000_s1026" o:spt="20" style="position:absolute;left:1089957;top:1071181;height:32004;width:0;" filled="f" stroked="t" coordsize="21600,21600" o:gfxdata="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qco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6" o:spid="_x0000_s1026" o:spt="20" style="position:absolute;left:1090317;top:1071181;height:32004;width:0;" filled="f" stroked="t" coordsize="21600,21600" o:gfxdata="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ptcZ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7" o:spid="_x0000_s1026" o:spt="20" style="position:absolute;left:1090677;top:1071181;height:32004;width:0;" filled="f" stroked="t" coordsize="21600,21600" o:gfxdata="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T09t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68" o:spid="_x0000_s1026" o:spt="20" style="position:absolute;left:1091037;top:1071181;height:32004;width:0;" filled="f" stroked="t" coordsize="21600,21600" o:gfxdata="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aef&#10;r8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69" o:spid="_x0000_s1026" o:spt="20" style="position:absolute;left:1091397;top:1071181;height:32004;width:0;" filled="f" stroked="t" coordsize="21600,21600" o:gfxdata="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RdIG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0" o:spid="_x0000_s1026" o:spt="20" style="position:absolute;left:1091757;top:1071181;height:32004;width:0;" filled="f" stroked="t" coordsize="21600,21600" o:gfxdata="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ndEa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1" o:spid="_x0000_s1026" o:spt="20" style="position:absolute;left:1092117;top:1071181;height:32004;width:0;" filled="f" stroked="t" coordsize="21600,21600" o:gfxdata="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AkVo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2" o:spid="_x0000_s1026" o:spt="20" style="position:absolute;left:1092477;top:1071181;height:32004;width:0;" filled="f" stroked="t" coordsize="21600,21600" o:gfxdata="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TuDz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3" o:spid="_x0000_s1026" o:spt="20" style="position:absolute;left:1092837;top:1071181;height:32004;width:0;" filled="f" stroked="t" coordsize="21600,21600" o:gfxdata="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Q&#10;BUwQ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74" o:spid="_x0000_s1026" o:spt="20" style="position:absolute;left:1093197;top:1071181;height:32004;width:0;" filled="f" stroked="t" coordsize="21600,21600" o:gfxdata="UEsDBAoAAAAAAIdO4kAAAAAAAAAAAAAAAAAEAAAAZHJzL1BLAwQUAAAACACHTuJAbu2c0r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JhXo+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7tnNK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5" o:spid="_x0000_s1026" o:spt="20" style="position:absolute;left:1093557;top:1071181;height:32004;width:0;" filled="f" stroked="t" coordsize="21600,21600" o:gfxdata="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PwKl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6" o:spid="_x0000_s1026" o:spt="20" style="position:absolute;left:1093917;top:1071181;height:32004;width:0;" filled="f" stroked="t" coordsize="21600,21600" o:gfxdata="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c6c+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7" o:spid="_x0000_s1026" o:spt="20" style="position:absolute;left:1094277;top:1071181;height:32004;width:0;" filled="f" stroked="t" coordsize="21600,21600" o:gfxdata="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mj9K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78" o:spid="_x0000_s1026" o:spt="20" style="position:absolute;left:1094637;top:1071181;height:32004;width:0;" filled="f" stroked="t" coordsize="21600,21600" o:gfxdata="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HLv&#10;i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179" o:spid="_x0000_s1026" o:spt="20" style="position:absolute;left:1094997;top:1071181;height:32004;width:0;" filled="f" stroked="t" coordsize="21600,21600" o:gfxdata="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BASm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0" o:spid="_x0000_s1026" o:spt="20" style="position:absolute;left:1095357;top:1071181;height:32004;width:0;" filled="f" stroked="t" coordsize="21600,21600" o:gfxdata="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SKE9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1" o:spid="_x0000_s1026" o:spt="20" style="position:absolute;left:1095717;top:1071181;height:32004;width:0;" filled="f" stroked="t" coordsize="21600,21600" o:gfxdata="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/&#10;1zVP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2" o:spid="_x0000_s1026" o:spt="20" style="position:absolute;left:1096077;top:1071181;height:32004;width:0;" filled="f" stroked="t" coordsize="21600,21600" o:gfxdata="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m5DU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183" o:spid="_x0000_s1026" o:spt="20" style="position:absolute;left:1096437;top:1071181;height:32004;width:0;" filled="f" stroked="t" coordsize="21600,21600" o:gfxdata="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dzazcQAAADjAAAADwAAAAAAAAABACAAAAAiAAAAZHJzL2Rvd25yZXYueG1sUEsBAhQAFAAAAAgA&#10;h07iQDMvBZ47AAAAOQAAABAAAAAAAAAAAQAgAAAAEwEAAGRycy9zaGFwZXhtbC54bWxQSwUGAAAA&#10;AAYABgBbAQAAvQ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184" o:spid="_x0000_s1026" o:spt="203" style="position:absolute;left:3140;top:5255;height:9520;width:5439;rotation:5898240f;" coordorigin="1089597,1071181" coordsize="21240,32004" o:gfxdata="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lp1DsAAAADj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1185" o:spid="_x0000_s1026" o:spt="203" style="position:absolute;left:1089597;top:1071181;height:32004;width:6840;" coordorigin="1089597,1071181" coordsize="6840,32004" o:gfxdata="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WdYoYwgAAAOMAAAAPAAAAAAAAAAEAIAAAACIAAABkcnMvZG93bnJl&#10;di54bWxQSwECFAAUAAAACACHTuJAMy8FnjsAAAA5AAAAFQAAAAAAAAABACAAAAARAQAAZHJzL2dy&#10;b3Vwc2hhcGV4bWwueG1sUEsFBgAAAAAGAAYAYAEAAM4DAAAAAA==&#10;">
                    <o:lock v:ext="edit" aspectratio="f"/>
                    <v:line id="Line 1186" o:spid="_x0000_s1026" o:spt="20" style="position:absolute;left:1089597;top:1071181;height:32004;width:0;" filled="f" stroked="t" coordsize="21600,21600" o:gfxdata="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0qjHj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7" o:spid="_x0000_s1026" o:spt="20" style="position:absolute;left:1089957;top:1071181;height:32004;width:0;" filled="f" stroked="t" coordsize="21600,21600" o:gfxdata="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Q6mX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8" o:spid="_x0000_s1026" o:spt="20" style="position:absolute;left:1090317;top:1071181;height:32004;width:0;" filled="f" stroked="t" coordsize="21600,21600" o:gfxdata="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DwwM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89" o:spid="_x0000_s1026" o:spt="20" style="position:absolute;left:1090677;top:1071181;height:32004;width:0;" filled="f" stroked="t" coordsize="21600,21600" o:gfxdata="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3ZJ7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0" o:spid="_x0000_s1026" o:spt="20" style="position:absolute;left:1091037;top:1071181;height:32004;width:0;" filled="f" stroked="t" coordsize="21600,21600" o:gfxdata="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NUK5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91" o:spid="_x0000_s1026" o:spt="20" style="position:absolute;left:1091397;top:1071181;height:32004;width:0;" filled="f" stroked="t" coordsize="21600,21600" o:gfxdata="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6&#10;DqOS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2" o:spid="_x0000_s1026" o:spt="20" style="position:absolute;left:1091757;top:1071181;height:32004;width:0;" filled="f" stroked="t" coordsize="21600,21600" o:gfxdata="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QgYJ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3" o:spid="_x0000_s1026" o:spt="20" style="position:absolute;left:1092117;top:1071181;height:32004;width:0;" filled="f" stroked="t" coordsize="21600,21600" o:gfxdata="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rG&#10;rkX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4" o:spid="_x0000_s1026" o:spt="20" style="position:absolute;left:1092477;top:1071181;height:32004;width:0;" filled="f" stroked="t" coordsize="21600,21600" o:gfxdata="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WK&#10;C97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5" o:spid="_x0000_s1026" o:spt="20" style="position:absolute;left:1092837;top:1071181;height:32004;width:0;" filled="f" stroked="t" coordsize="21600,21600" o:gfxdata="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/ODw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196" o:spid="_x0000_s1026" o:spt="20" style="position:absolute;left:1093197;top:1071181;height:32004;width:0;" filled="f" stroked="t" coordsize="21600,21600" o:gfxdata="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UMDK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7" o:spid="_x0000_s1026" o:spt="20" style="position:absolute;left:1093557;top:1071181;height:32004;width:0;" filled="f" stroked="t" coordsize="21600,21600" o:gfxdata="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9qEa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8" o:spid="_x0000_s1026" o:spt="20" style="position:absolute;left:1093917;top:1071181;height:32004;width:0;" filled="f" stroked="t" coordsize="21600,21600" o:gfxdata="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xDd2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199" o:spid="_x0000_s1026" o:spt="20" style="position:absolute;left:1094277;top:1071181;height:32004;width:0;" filled="f" stroked="t" coordsize="21600,21600" o:gfxdata="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OTqr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0" o:spid="_x0000_s1026" o:spt="20" style="position:absolute;left:1094637;top:1071181;height:32004;width:0;" filled="f" stroked="t" coordsize="21600,21600" o:gfxdata="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i0No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01" o:spid="_x0000_s1026" o:spt="20" style="position:absolute;left:1094997;top:1071181;height:32004;width:0;" filled="f" stroked="t" coordsize="21600,21600" o:gfxdata="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Sw&#10;okP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2" o:spid="_x0000_s1026" o:spt="20" style="position:absolute;left:1095357;top:1071181;height:32004;width:0;" filled="f" stroked="t" coordsize="21600,21600" o:gfxdata="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8B9i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3" o:spid="_x0000_s1026" o:spt="20" style="position:absolute;left:1095717;top:1071181;height:32004;width:0;" filled="f" stroked="t" coordsize="21600,21600" o:gfxdata="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8f&#10;OJjCAAAA4wAAAA8AAAAAAAAAAQAgAAAAIgAAAGRycy9kb3ducmV2LnhtbFBLAQIUABQAAAAIAIdO&#10;4kAzLwWeOwAAADkAAAAQAAAAAAAAAAEAIAAAABEBAABkcnMvc2hhcGV4bWwueG1sUEsFBgAAAAAG&#10;AAYAWwEAALs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4" o:spid="_x0000_s1026" o:spt="20" style="position:absolute;left:1096077;top:1071181;height:32004;width:0;" filled="f" stroked="t" coordsize="21600,21600" o:gfxdata="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FOdA7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5" o:spid="_x0000_s1026" o:spt="20" style="position:absolute;left:1096437;top:1071181;height:32004;width:0;" filled="f" stroked="t" coordsize="21600,21600" o:gfxdata="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JXYt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1206" o:spid="_x0000_s1026" o:spt="203" style="position:absolute;left:1103997;top:1071181;height:32004;width:6840;" coordorigin="1089597,1071181" coordsize="6840,32004" o:gfxdata="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JeuI/BAAAA4wAAAA8AAAAAAAAAAQAgAAAAIgAAAGRycy9kb3ducmV2&#10;LnhtbFBLAQIUABQAAAAIAIdO4kAzLwWeOwAAADkAAAAVAAAAAAAAAAEAIAAAABABAABkcnMvZ3Jv&#10;dXBzaGFwZXhtbC54bWxQSwUGAAAAAAYABgBgAQAAzQMAAAAA&#10;">
                    <o:lock v:ext="edit" aspectratio="f"/>
                    <v:line id="Line 1207" o:spid="_x0000_s1026" o:spt="20" style="position:absolute;left:1089597;top:1071181;height:32004;width:0;" filled="f" stroked="t" coordsize="21600,21600" o:gfxdata="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kPpu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8" o:spid="_x0000_s1026" o:spt="20" style="position:absolute;left:1089957;top:1071181;height:32004;width:0;" filled="f" stroked="t" coordsize="21600,21600" o:gfxdata="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omwC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09" o:spid="_x0000_s1026" o:spt="20" style="position:absolute;left:1090317;top:1071181;height:32004;width:0;" filled="f" stroked="t" coordsize="21600,21600" o:gfxdata="UEsDBAoAAAAAAIdO4kAAAAAAAAAAAAAAAAAEAAAAZHJzL1BLAwQUAAAACACHTuJA/7oFd7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GT+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6BXe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0" o:spid="_x0000_s1026" o:spt="20" style="position:absolute;left:1090677;top:1071181;height:32004;width:0;" filled="f" stroked="t" coordsize="21600,21600" o:gfxdata="UEsDBAoAAAAAAIdO4kAAAAAAAAAAAAAAAAAEAAAAZHJzL1BLAwQUAAAACACHTuJAkPag7L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BijX+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2oOy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1" o:spid="_x0000_s1026" o:spt="20" style="position:absolute;left:1091037;top:1071181;height:32004;width:0;" filled="f" stroked="t" coordsize="21600,21600" o:gfxdata="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zUHHwwAAAOMAAAAPAAAAAAAAAAEAIAAAACIAAABkcnMvZG93bnJldi54bWxQSwECFAAUAAAACACH&#10;TuJAMy8FnjsAAAA5AAAAEAAAAAAAAAABACAAAAASAQAAZHJzL3NoYXBleG1sLnhtbFBLBQYAAAAA&#10;BgAGAFsBAAC8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12" o:spid="_x0000_s1026" o:spt="20" style="position:absolute;left:1091397;top:1071181;height:32004;width:0;" filled="f" stroked="t" coordsize="21600,21600" o:gfxdata="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WRBb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3" o:spid="_x0000_s1026" o:spt="20" style="position:absolute;left:1091757;top:1071181;height:32004;width:0;" filled="f" stroked="t" coordsize="21600,21600" o:gfxdata="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c/Il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4" o:spid="_x0000_s1026" o:spt="20" style="position:absolute;left:1092117;top:1071181;height:32004;width:0;" filled="f" stroked="t" coordsize="21600,21600" o:gfxdata="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4/V76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5" o:spid="_x0000_s1026" o:spt="20" style="position:absolute;left:1092477;top:1071181;height:32004;width:0;" filled="f" stroked="t" coordsize="21600,21600" o:gfxdata="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tycm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6" o:spid="_x0000_s1026" o:spt="20" style="position:absolute;left:1092837;top:1071181;height:32004;width:0;" filled="f" stroked="t" coordsize="21600,21600" o:gfxdata="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BRkL&#10;wAAAAOM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17" o:spid="_x0000_s1026" o:spt="20" style="position:absolute;left:1093197;top:1071181;height:32004;width:0;" filled="f" stroked="t" coordsize="21600,21600" o:gfxdata="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SPQm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8" o:spid="_x0000_s1026" o:spt="20" style="position:absolute;left:1093557;top:1071181;height:32004;width:0;" filled="f" stroked="t" coordsize="21600,21600" o:gfxdata="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RRvb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19" o:spid="_x0000_s1026" o:spt="20" style="position:absolute;left:1093917;top:1071181;height:32004;width:0;" filled="f" stroked="t" coordsize="21600,21600" o:gfxdata="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bPyr4A&#10;AADj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0" o:spid="_x0000_s1026" o:spt="20" style="position:absolute;left:1094277;top:1071181;height:32004;width:0;" filled="f" stroked="t" coordsize="21600,21600" o:gfxdata="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mmpR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1" o:spid="_x0000_s1026" o:spt="20" style="position:absolute;left:1094637;top:1071181;height:32004;width:0;" filled="f" stroked="t" coordsize="21600,21600" o:gfxdata="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+&#10;oYt6wwAAAOMAAAAPAAAAAAAAAAEAIAAAACIAAABkcnMvZG93bnJldi54bWxQSwECFAAUAAAACACH&#10;TuJAMy8FnjsAAAA5AAAAEAAAAAAAAAABACAAAAASAQAAZHJzL3NoYXBleG1sLnhtbFBLBQYAAAAA&#10;BgAGAFsBAAC8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1222" o:spid="_x0000_s1026" o:spt="20" style="position:absolute;left:1094997;top:1071181;height:32004;width:0;" filled="f" stroked="t" coordsize="21600,21600" o:gfxdata="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JW7i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3" o:spid="_x0000_s1026" o:spt="20" style="position:absolute;left:1095357;top:1071181;height:32004;width:0;" filled="f" stroked="t" coordsize="21600,21600" o:gfxdata="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U&#10;qmT4wwAAAOMAAAAPAAAAAAAAAAEAIAAAACIAAABkcnMvZG93bnJldi54bWxQSwECFAAUAAAACACH&#10;TuJAMy8FnjsAAAA5AAAAEAAAAAAAAAABACAAAAASAQAAZHJzL3NoYXBleG1sLnhtbFBLBQYAAAAA&#10;BgAGAFsBAAC8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4" o:spid="_x0000_s1026" o:spt="20" style="position:absolute;left:1095717;top:1071181;height:32004;width:0;" filled="f" stroked="t" coordsize="21600,21600" o:gfxdata="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mwWO/&#10;AAAA4wAAAA8AAAAAAAAAAQAgAAAAIgAAAGRycy9kb3ducmV2LnhtbFBLAQIUABQAAAAIAIdO4kAz&#10;LwWeOwAAADkAAAAQAAAAAAAAAAEAIAAAAA4BAABkcnMvc2hhcGV4bWwueG1sUEsFBgAAAAAGAAYA&#10;WwEAALg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5" o:spid="_x0000_s1026" o:spt="20" style="position:absolute;left:1096077;top:1071181;height:32004;width:0;" filled="f" stroked="t" coordsize="21600,21600" o:gfxdata="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NF8U&#10;wAAAAOM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1226" o:spid="_x0000_s1026" o:spt="20" style="position:absolute;left:1096437;top:1071181;height:32004;width:0;" filled="f" stroked="t" coordsize="21600,21600" o:gfxdata="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dyP&#10;1sEAAADj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1227" o:spid="_x0000_s1026" o:spt="203" style="position:absolute;left:4983;top:5253;height:9520;width:1753;rotation:5898240f;" coordorigin="1089597,1071181" coordsize="6840,32004" o:gfxdata="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v8d+sAAAADjAAAADwAAAAAAAAABACAAAAAiAAAAZHJzL2Rvd25yZXYu&#10;eG1sUEsBAhQAFAAAAAgAh07iQDMvBZ47AAAAOQAAABUAAAAAAAAAAQAgAAAADwEAAGRycy9ncm91&#10;cHNoYXBleG1sLnhtbFBLBQYAAAAABgAGAGABAADMAwAAAAA=&#10;">
                  <o:lock v:ext="edit" aspectratio="f"/>
                  <v:line id="Line 1228" o:spid="_x0000_s1026" o:spt="20" style="position:absolute;left:1089597;top:1071181;height:32004;width:0;" filled="f" stroked="t" coordsize="21600,21600" o:gfxdata="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3cdg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29" o:spid="_x0000_s1026" o:spt="20" style="position:absolute;left:1089957;top:1071181;height:32004;width:0;" filled="f" stroked="t" coordsize="21600,21600" o:gfxdata="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D1kX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0" o:spid="_x0000_s1026" o:spt="20" style="position:absolute;left:1090317;top:1071181;height:32004;width:0;" filled="f" stroked="t" coordsize="21600,21600" o:gfxdata="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Q/yM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1" o:spid="_x0000_s1026" o:spt="20" style="position:absolute;left:1090677;top:1071181;height:32004;width:0;" filled="f" stroked="t" coordsize="21600,21600" o:gfxdata="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3Gj+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2" o:spid="_x0000_s1026" o:spt="20" style="position:absolute;left:1091037;top:1071181;height:32004;width:0;" filled="f" stroked="t" coordsize="21600,21600" o:gfxdata="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DS4&#10;P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33" o:spid="_x0000_s1026" o:spt="20" style="position:absolute;left:1091397;top:1071181;height:32004;width:0;" filled="f" stroked="t" coordsize="21600,21600" o:gfxdata="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rBeF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4" o:spid="_x0000_s1026" o:spt="20" style="position:absolute;left:1091757;top:1071181;height:32004;width:0;" filled="f" stroked="t" coordsize="21600,21600" o:gfxdata="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gsh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5" o:spid="_x0000_s1026" o:spt="20" style="position:absolute;left:1092117;top:1071181;height:32004;width:0;" filled="f" stroked="t" coordsize="21600,21600" o:gfxdata="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Mixp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6" o:spid="_x0000_s1026" o:spt="20" style="position:absolute;left:1092477;top:1071181;height:32004;width:0;" filled="f" stroked="t" coordsize="21600,21600" o:gfxdata="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fony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7" o:spid="_x0000_s1026" o:spt="20" style="position:absolute;left:1092837;top:1071181;height:32004;width:0;" filled="f" stroked="t" coordsize="21600,21600" o:gfxdata="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jNk&#10;38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38" o:spid="_x0000_s1026" o:spt="20" style="position:absolute;left:1093197;top:1071181;height:32004;width:0;" filled="f" stroked="t" coordsize="21600,21600" o:gfxdata="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27Qd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39" o:spid="_x0000_s1026" o:spt="20" style="position:absolute;left:1093557;top:1071181;height:32004;width:0;" filled="f" stroked="t" coordsize="21600,21600" o:gfxdata="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CSpq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0" o:spid="_x0000_s1026" o:spt="20" style="position:absolute;left:1093917;top:1071181;height:32004;width:0;" filled="f" stroked="t" coordsize="21600,21600" o:gfxdata="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RY/x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1" o:spid="_x0000_s1026" o:spt="20" style="position:absolute;left:1094277;top:1071181;height:32004;width:0;" filled="f" stroked="t" coordsize="21600,21600" o:gfxdata="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2huD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2" o:spid="_x0000_s1026" o:spt="20" style="position:absolute;left:1094637;top:1071181;height:32004;width:0;" filled="f" stroked="t" coordsize="21600,21600" o:gfxdata="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DLL&#10;Q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43" o:spid="_x0000_s1026" o:spt="20" style="position:absolute;left:1094997;top:1071181;height:32004;width:0;" filled="f" stroked="t" coordsize="21600,21600" o:gfxdata="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J&#10;dYFY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4" o:spid="_x0000_s1026" o:spt="20" style="position:absolute;left:1095357;top:1071181;height:32004;width:0;" filled="f" stroked="t" coordsize="21600,21600" o:gfxdata="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5JM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5" o:spid="_x0000_s1026" o:spt="20" style="position:absolute;left:1095717;top:1071181;height:32004;width:0;" filled="f" stroked="t" coordsize="21600,21600" o:gfxdata="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u6tL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6" o:spid="_x0000_s1026" o:spt="20" style="position:absolute;left:1096077;top:1071181;height:32004;width:0;" filled="f" stroked="t" coordsize="21600,21600" o:gfxdata="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px8v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47" o:spid="_x0000_s1026" o:spt="20" style="position:absolute;left:1096437;top:1071181;height:32004;width:0;" filled="f" stroked="t" coordsize="21600,21600" o:gfxdata="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+ry&#10;As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1248" o:spid="_x0000_s1026" o:spt="203" style="position:absolute;left:4984;top:8941;height:9520;width:1752;rotation:5898240f;" coordorigin="1089597,1071181" coordsize="6840,32004" o:gfxdata="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tGxdwcAAAADjAAAADwAAAAAAAAABACAAAAAiAAAAZHJzL2Rvd25yZXYu&#10;eG1sUEsBAhQAFAAAAAgAh07iQDMvBZ47AAAAOQAAABUAAAAAAAAAAQAgAAAADwEAAGRycy9ncm91&#10;cHNoYXBleG1sLnhtbFBLBQYAAAAABgAGAGABAADMAwAAAAA=&#10;">
                  <o:lock v:ext="edit" aspectratio="f"/>
                  <v:line id="Line 1249" o:spid="_x0000_s1026" o:spt="20" style="position:absolute;left:1089597;top:1071181;height:32004;width:0;" filled="f" stroked="t" coordsize="21600,21600" o:gfxdata="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QvLe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0" o:spid="_x0000_s1026" o:spt="20" style="position:absolute;left:1089957;top:1071181;height:32004;width:0;" filled="f" stroked="t" coordsize="21600,21600" o:gfxdata="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nBks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1" o:spid="_x0000_s1026" o:spt="20" style="position:absolute;left:1090317;top:1071181;height:32004;width:0;" filled="f" stroked="t" coordsize="21600,21600" o:gfxdata="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3&#10;A41e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2" o:spid="_x0000_s1026" o:spt="20" style="position:absolute;left:1090677;top:1071181;height:32004;width:0;" filled="f" stroked="t" coordsize="21600,21600" o:gfxdata="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PKMW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3" o:spid="_x0000_s1026" o:spt="20" style="position:absolute;left:1091037;top:1071181;height:32004;width:0;" filled="f" stroked="t" coordsize="21600,21600" o:gfxdata="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W&#10;vT68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54" o:spid="_x0000_s1026" o:spt="20" style="position:absolute;left:1091397;top:1071181;height:32004;width:0;" filled="f" stroked="t" coordsize="21600,21600" o:gfxdata="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V7n6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5" o:spid="_x0000_s1026" o:spt="20" style="position:absolute;left:1091757;top:1071181;height:32004;width:0;" filled="f" stroked="t" coordsize="21600,21600" o:gfxdata="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dwCb4A&#10;AADj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6" o:spid="_x0000_s1026" o:spt="20" style="position:absolute;left:1092117;top:1071181;height:32004;width:0;" filled="f" stroked="t" coordsize="21600,21600" o:gfxdata="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y9WS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7" o:spid="_x0000_s1026" o:spt="20" style="position:absolute;left:1092477;top:1071181;height:32004;width:0;" filled="f" stroked="t" coordsize="21600,21600" o:gfxdata="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Ik3m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58" o:spid="_x0000_s1026" o:spt="20" style="position:absolute;left:1092837;top:1071181;height:32004;width:0;" filled="f" stroked="t" coordsize="21600,21600" o:gfxdata="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sqd&#10;JM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59" o:spid="_x0000_s1026" o:spt="20" style="position:absolute;left:1093197;top:1071181;height:32004;width:0;" filled="f" stroked="t" coordsize="21600,21600" o:gfxdata="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8dgq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0" o:spid="_x0000_s1026" o:spt="20" style="position:absolute;left:1093557;top:1071181;height:32004;width:0;" filled="f" stroked="t" coordsize="21600,21600" o:gfxdata="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8NOR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1" o:spid="_x0000_s1026" o:spt="20" style="position:absolute;left:1093917;top:1071181;height:32004;width:0;" filled="f" stroked="t" coordsize="21600,21600" o:gfxdata="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b0fjwwAAAOMAAAAPAAAAAAAAAAEAIAAAACIAAABkcnMvZG93bnJldi54bWxQSwECFAAUAAAACACH&#10;TuJAMy8FnjsAAAA5AAAAEAAAAAAAAAABACAAAAASAQAAZHJzL3NoYXBleG1sLnhtbFBLBQYAAAAA&#10;BgAGAFsBAAC8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2" o:spid="_x0000_s1026" o:spt="20" style="position:absolute;left:1094277;top:1071181;height:32004;width:0;" filled="f" stroked="t" coordsize="21600,21600" o:gfxdata="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j4ni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3" o:spid="_x0000_s1026" o:spt="20" style="position:absolute;left:1094637;top:1071181;height:32004;width:0;" filled="f" stroked="t" coordsize="21600,21600" o:gfxdata="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ZKhhwwAAAOMAAAAPAAAAAAAAAAEAIAAAACIAAABkcnMvZG93bnJldi54bWxQSwECFAAUAAAACACH&#10;TuJAMy8FnjsAAAA5AAAAEAAAAAAAAAABACAAAAASAQAAZHJzL3NoYXBleG1sLnhtbFBLBQYAAAAA&#10;BgAGAFsBAAC8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264" o:spid="_x0000_s1026" o:spt="20" style="position:absolute;left:1094997;top:1071181;height:32004;width:0;" filled="f" stroked="t" coordsize="21600,21600" o:gfxdata="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MeKO/&#10;AAAA4w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5" o:spid="_x0000_s1026" o:spt="20" style="position:absolute;left:1095357;top:1071181;height:32004;width:0;" filled="f" stroked="t" coordsize="21600,21600" o:gfxdata="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XubU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6" o:spid="_x0000_s1026" o:spt="20" style="position:absolute;left:1095717;top:1071181;height:32004;width:0;" filled="f" stroked="t" coordsize="21600,21600" o:gfxdata="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EkNP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7" o:spid="_x0000_s1026" o:spt="20" style="position:absolute;left:1096077;top:1071181;height:32004;width:0;" filled="f" stroked="t" coordsize="21600,21600" o:gfxdata="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+9s7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268" o:spid="_x0000_s1026" o:spt="20" style="position:absolute;left:1096437;top:1071181;height:32004;width:0;" filled="f" stroked="t" coordsize="21600,21600" o:gfxdata="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xML&#10;+cEAAADjAAAADwAAAAAAAAABACAAAAAiAAAAZHJzL2Rvd25yZXYueG1sUEsBAhQAFAAAAAgAh07i&#10;QDMvBZ47AAAAOQAAABAAAAAAAAAAAQAgAAAAEAEAAGRycy9zaGFwZXhtbC54bWxQSwUGAAAAAAYA&#10;BgBbAQAAug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5CBED7F7">
      <w:pPr>
        <w:tabs>
          <w:tab w:val="left" w:pos="180"/>
          <w:tab w:val="left" w:pos="1408"/>
        </w:tabs>
        <w:spacing w:line="360" w:lineRule="auto"/>
        <w:ind w:left="270" w:right="-126" w:hanging="360"/>
        <w:rPr>
          <w:sz w:val="26"/>
          <w:szCs w:val="26"/>
        </w:rPr>
      </w:pPr>
    </w:p>
    <w:p w14:paraId="20700024">
      <w:pPr>
        <w:pStyle w:val="249"/>
        <w:numPr>
          <w:ilvl w:val="1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From the graph, determine the volume of solution H that was needed for complete neutralization.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03C21DA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8F8487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00CAE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75F429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524B1B8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c) Calculate the volume of solution J that fully reacted with the solution H stated in (b) above.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5BC2BE1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903D89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399F1D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DF0FFB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F74F257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d) Calculate the:</w:t>
      </w:r>
    </w:p>
    <w:p w14:paraId="2481CB80">
      <w:pPr>
        <w:pStyle w:val="249"/>
        <w:numPr>
          <w:ilvl w:val="2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Ratio between the volumes of solutions H and J that neutralized one another.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268A373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53443A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6D298E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E0072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78013FA">
      <w:pPr>
        <w:pStyle w:val="249"/>
        <w:numPr>
          <w:ilvl w:val="2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Concentration in moles per litre of the acid in solution H. (Assume that the volume ratio is the same as mole ratio).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78B345D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64A5C2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37D261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A8E90F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A5CBA70">
      <w:pPr>
        <w:pStyle w:val="249"/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sz w:val="26"/>
          <w:szCs w:val="26"/>
        </w:rPr>
        <w:t>e) Calculate the molar heat of neutralization of sodium hydroxide solution in kJmol</w:t>
      </w:r>
      <w:r>
        <w:rPr>
          <w:sz w:val="26"/>
          <w:szCs w:val="26"/>
          <w:vertAlign w:val="superscript"/>
        </w:rPr>
        <w:t>-1</w:t>
      </w:r>
      <w:r>
        <w:rPr>
          <w:sz w:val="26"/>
          <w:szCs w:val="26"/>
        </w:rPr>
        <w:t xml:space="preserve"> given that the specific heat capacity for water is 4.2J/g/K and the density for water is 1g/cm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(2marks)</w:t>
      </w:r>
    </w:p>
    <w:p w14:paraId="22691895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E0C0F4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572CA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58DE9C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60B547">
      <w:pPr>
        <w:tabs>
          <w:tab w:val="left" w:pos="180"/>
        </w:tabs>
        <w:autoSpaceDE w:val="0"/>
        <w:autoSpaceDN w:val="0"/>
        <w:adjustRightInd w:val="0"/>
        <w:spacing w:line="360" w:lineRule="auto"/>
        <w:ind w:left="270" w:right="-126" w:hanging="360"/>
        <w:rPr>
          <w:rFonts w:ascii="Bookman Old Style" w:hAnsi="Bookman Old Style" w:eastAsiaTheme="minorHAnsi"/>
          <w:b/>
          <w:sz w:val="26"/>
          <w:szCs w:val="26"/>
        </w:rPr>
      </w:pPr>
      <w:r>
        <w:rPr>
          <w:rFonts w:ascii="Bookman Old Style" w:hAnsi="Bookman Old Style" w:eastAsiaTheme="minorHAnsi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173DE1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BADDFD2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31AE2BC">
      <w:pPr>
        <w:spacing w:after="160" w:line="259" w:lineRule="auto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br w:type="page"/>
      </w:r>
    </w:p>
    <w:p w14:paraId="69793543">
      <w:pPr>
        <w:pStyle w:val="249"/>
        <w:widowControl w:val="0"/>
        <w:numPr>
          <w:ilvl w:val="0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You are provided with solid P. Carry out the following tests and write your observation and inferences in the spaces provided.</w:t>
      </w:r>
    </w:p>
    <w:p w14:paraId="69FD4BFD">
      <w:pPr>
        <w:pStyle w:val="249"/>
        <w:widowControl w:val="0"/>
        <w:numPr>
          <w:ilvl w:val="1"/>
          <w:numId w:val="16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Place all of the solid P in a boiling tube. Add about 10 cm³ of distilled water and shake well.  Divide the mixture into </w:t>
      </w:r>
      <w:r>
        <w:rPr>
          <w:b/>
          <w:sz w:val="26"/>
          <w:szCs w:val="26"/>
          <w:lang w:val="en-GB"/>
        </w:rPr>
        <w:t>five portions</w:t>
      </w:r>
      <w:r>
        <w:rPr>
          <w:sz w:val="26"/>
          <w:szCs w:val="26"/>
          <w:lang w:val="en-GB"/>
        </w:rPr>
        <w:t>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1"/>
        <w:gridCol w:w="4130"/>
      </w:tblGrid>
      <w:tr w14:paraId="267F2E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821" w:type="dxa"/>
          </w:tcPr>
          <w:p w14:paraId="35592465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130" w:type="dxa"/>
          </w:tcPr>
          <w:p w14:paraId="37D5F75B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340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5821" w:type="dxa"/>
          </w:tcPr>
          <w:p w14:paraId="7828F464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6348A2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8A3D9B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0E5525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894F1A0">
            <w:pPr>
              <w:tabs>
                <w:tab w:val="left" w:pos="180"/>
                <w:tab w:val="left" w:pos="3288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1mark</w:t>
            </w:r>
          </w:p>
        </w:tc>
        <w:tc>
          <w:tcPr>
            <w:tcW w:w="4130" w:type="dxa"/>
          </w:tcPr>
          <w:p w14:paraId="05068A68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6F8596C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08B736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0D80BB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B4653A1">
            <w:pPr>
              <w:tabs>
                <w:tab w:val="left" w:pos="180"/>
                <w:tab w:val="left" w:pos="2235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</w:tr>
    </w:tbl>
    <w:p w14:paraId="79E5855F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753A7CED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 xml:space="preserve">   b)   To the first portion of solution in a test tube, add 2 - 3 drops of aqueous potassium iodide    </w:t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>solution.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28"/>
        <w:gridCol w:w="4205"/>
      </w:tblGrid>
      <w:tr w14:paraId="4C611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928" w:type="dxa"/>
          </w:tcPr>
          <w:p w14:paraId="5FD79432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05" w:type="dxa"/>
          </w:tcPr>
          <w:p w14:paraId="6C5D24FE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3D14FF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4" w:hRule="atLeast"/>
        </w:trPr>
        <w:tc>
          <w:tcPr>
            <w:tcW w:w="5928" w:type="dxa"/>
          </w:tcPr>
          <w:p w14:paraId="435CE9B0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5E7DE7B1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1F2E5A9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50559B1C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7F2C559D">
            <w:pPr>
              <w:tabs>
                <w:tab w:val="left" w:pos="180"/>
                <w:tab w:val="left" w:pos="3288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ab/>
            </w:r>
            <w:r>
              <w:rPr>
                <w:b/>
                <w:sz w:val="26"/>
                <w:szCs w:val="26"/>
                <w:lang w:val="en-GB"/>
              </w:rPr>
              <w:t>1mark</w:t>
            </w:r>
          </w:p>
        </w:tc>
        <w:tc>
          <w:tcPr>
            <w:tcW w:w="4205" w:type="dxa"/>
          </w:tcPr>
          <w:p w14:paraId="62DD5D12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61487140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332D8BCD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7559125C">
            <w:pPr>
              <w:tabs>
                <w:tab w:val="left" w:pos="180"/>
                <w:tab w:val="left" w:pos="2235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752239EC">
            <w:pPr>
              <w:tabs>
                <w:tab w:val="left" w:pos="180"/>
                <w:tab w:val="left" w:pos="2235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ab/>
            </w: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</w:tr>
    </w:tbl>
    <w:p w14:paraId="698D7513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72D1480B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c)</w:t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>To the second portion of the solution in a test tube, add 2M sodium hydroxide solution drop wise until in excess.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9"/>
        <w:gridCol w:w="4200"/>
      </w:tblGrid>
      <w:tr w14:paraId="101575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5919" w:type="dxa"/>
          </w:tcPr>
          <w:p w14:paraId="61C5CEA5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00" w:type="dxa"/>
          </w:tcPr>
          <w:p w14:paraId="7C958B7F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3E9C26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5919" w:type="dxa"/>
          </w:tcPr>
          <w:p w14:paraId="223B65B5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BB987C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799B70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F0F5F0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BBEA248">
            <w:pPr>
              <w:tabs>
                <w:tab w:val="left" w:pos="180"/>
                <w:tab w:val="left" w:pos="2977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  <w:tc>
          <w:tcPr>
            <w:tcW w:w="4200" w:type="dxa"/>
          </w:tcPr>
          <w:p w14:paraId="0B648A36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B16FC6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BDCE902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4E3CE6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272866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</w:tr>
    </w:tbl>
    <w:p w14:paraId="63B4CF19">
      <w:pPr>
        <w:widowControl w:val="0"/>
        <w:tabs>
          <w:tab w:val="left" w:pos="180"/>
        </w:tabs>
        <w:spacing w:line="360" w:lineRule="auto"/>
        <w:ind w:right="-126"/>
        <w:rPr>
          <w:sz w:val="26"/>
          <w:szCs w:val="26"/>
          <w:lang w:val="en-GB"/>
        </w:rPr>
      </w:pPr>
    </w:p>
    <w:p w14:paraId="2A79D4B0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>d)</w:t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>To the third portion of the solution in a test tube, add 2M ammonia solution drop wise until in excess.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8"/>
        <w:gridCol w:w="4310"/>
      </w:tblGrid>
      <w:tr w14:paraId="77433E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5838" w:type="dxa"/>
          </w:tcPr>
          <w:p w14:paraId="1EE13F47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310" w:type="dxa"/>
          </w:tcPr>
          <w:p w14:paraId="42454A61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1FCA6A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5838" w:type="dxa"/>
          </w:tcPr>
          <w:p w14:paraId="69D22C8A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F03A28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97F845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C05C3C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4342A32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0437A88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  <w:tc>
          <w:tcPr>
            <w:tcW w:w="4310" w:type="dxa"/>
          </w:tcPr>
          <w:p w14:paraId="17C0A05B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3D47A9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196F707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33A198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6F27F3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007A178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 mark</w:t>
            </w:r>
          </w:p>
        </w:tc>
      </w:tr>
    </w:tbl>
    <w:p w14:paraId="336F73F7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55C0A77E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 xml:space="preserve"> e)</w:t>
      </w:r>
      <w:r>
        <w:rPr>
          <w:b/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>To the fourth portion of the solution in a test tube, add 2 - 3 drops of barium nitrate solution.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1"/>
        <w:gridCol w:w="4275"/>
      </w:tblGrid>
      <w:tr w14:paraId="0078B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5761" w:type="dxa"/>
          </w:tcPr>
          <w:p w14:paraId="5AE661AA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75" w:type="dxa"/>
          </w:tcPr>
          <w:p w14:paraId="533DAF3E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514D49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5761" w:type="dxa"/>
          </w:tcPr>
          <w:p w14:paraId="32923749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E5FB98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95D0C08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1A34F8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12EF49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1699DAC">
            <w:pPr>
              <w:tabs>
                <w:tab w:val="left" w:pos="180"/>
                <w:tab w:val="left" w:pos="3439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mark</w:t>
            </w:r>
          </w:p>
        </w:tc>
        <w:tc>
          <w:tcPr>
            <w:tcW w:w="4275" w:type="dxa"/>
          </w:tcPr>
          <w:p w14:paraId="6BD28308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5F9C8E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A9D67F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3AB2A7A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88974C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C526DDC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</w:tr>
    </w:tbl>
    <w:p w14:paraId="1D14C56B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</w:p>
    <w:p w14:paraId="40E65716">
      <w:pPr>
        <w:widowControl w:val="0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f)</w:t>
      </w:r>
      <w:r>
        <w:rPr>
          <w:sz w:val="26"/>
          <w:szCs w:val="26"/>
          <w:lang w:val="en-GB"/>
        </w:rPr>
        <w:tab/>
      </w:r>
      <w:r>
        <w:rPr>
          <w:sz w:val="26"/>
          <w:szCs w:val="26"/>
          <w:lang w:val="en-GB"/>
        </w:rPr>
        <w:t>To fifth portion of the solution in a test tube, add 2 - 3 drops of lead (II) nitrate solution.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9"/>
        <w:gridCol w:w="4257"/>
      </w:tblGrid>
      <w:tr w14:paraId="203600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5739" w:type="dxa"/>
          </w:tcPr>
          <w:p w14:paraId="5FA7D031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57" w:type="dxa"/>
          </w:tcPr>
          <w:p w14:paraId="43EAC28A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6B70FF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atLeast"/>
        </w:trPr>
        <w:tc>
          <w:tcPr>
            <w:tcW w:w="5739" w:type="dxa"/>
          </w:tcPr>
          <w:p w14:paraId="52C5A154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02CAE63E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3CEF7A04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4A28CCB6">
            <w:pPr>
              <w:tabs>
                <w:tab w:val="left" w:pos="180"/>
                <w:tab w:val="left" w:pos="3235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ab/>
            </w:r>
          </w:p>
          <w:p w14:paraId="1A424A1F">
            <w:pPr>
              <w:tabs>
                <w:tab w:val="left" w:pos="180"/>
                <w:tab w:val="left" w:pos="3235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7C223F3B">
            <w:pPr>
              <w:tabs>
                <w:tab w:val="left" w:pos="180"/>
                <w:tab w:val="left" w:pos="3235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ab/>
            </w:r>
            <w:r>
              <w:rPr>
                <w:b/>
                <w:sz w:val="26"/>
                <w:szCs w:val="26"/>
                <w:lang w:val="en-GB"/>
              </w:rPr>
              <w:tab/>
            </w:r>
            <w:r>
              <w:rPr>
                <w:b/>
                <w:sz w:val="26"/>
                <w:szCs w:val="26"/>
                <w:lang w:val="en-GB"/>
              </w:rPr>
              <w:t>½  mark</w:t>
            </w:r>
          </w:p>
        </w:tc>
        <w:tc>
          <w:tcPr>
            <w:tcW w:w="4257" w:type="dxa"/>
          </w:tcPr>
          <w:p w14:paraId="48E0AE92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6E9605DB">
            <w:pPr>
              <w:tabs>
                <w:tab w:val="left" w:pos="180"/>
              </w:tabs>
              <w:spacing w:line="360" w:lineRule="auto"/>
              <w:ind w:left="270" w:right="360" w:hanging="360"/>
              <w:jc w:val="right"/>
              <w:rPr>
                <w:b/>
                <w:sz w:val="26"/>
                <w:szCs w:val="26"/>
                <w:lang w:val="en-GB"/>
              </w:rPr>
            </w:pPr>
          </w:p>
          <w:p w14:paraId="0C6B9534">
            <w:pPr>
              <w:tabs>
                <w:tab w:val="left" w:pos="180"/>
              </w:tabs>
              <w:spacing w:line="360" w:lineRule="auto"/>
              <w:ind w:left="270" w:right="360" w:hanging="360"/>
              <w:jc w:val="right"/>
              <w:rPr>
                <w:b/>
                <w:sz w:val="26"/>
                <w:szCs w:val="26"/>
                <w:lang w:val="en-GB"/>
              </w:rPr>
            </w:pPr>
          </w:p>
          <w:p w14:paraId="16479C13">
            <w:pPr>
              <w:tabs>
                <w:tab w:val="left" w:pos="180"/>
              </w:tabs>
              <w:spacing w:line="360" w:lineRule="auto"/>
              <w:ind w:left="270" w:right="360" w:hanging="360"/>
              <w:jc w:val="right"/>
              <w:rPr>
                <w:b/>
                <w:sz w:val="26"/>
                <w:szCs w:val="26"/>
                <w:lang w:val="en-GB"/>
              </w:rPr>
            </w:pPr>
          </w:p>
          <w:p w14:paraId="543B3082">
            <w:pPr>
              <w:tabs>
                <w:tab w:val="left" w:pos="180"/>
              </w:tabs>
              <w:spacing w:line="360" w:lineRule="auto"/>
              <w:ind w:left="270" w:right="360" w:hanging="360"/>
              <w:jc w:val="right"/>
              <w:rPr>
                <w:b/>
                <w:sz w:val="26"/>
                <w:szCs w:val="26"/>
                <w:lang w:val="en-GB"/>
              </w:rPr>
            </w:pPr>
          </w:p>
          <w:p w14:paraId="7DC0E07C">
            <w:pPr>
              <w:tabs>
                <w:tab w:val="left" w:pos="180"/>
              </w:tabs>
              <w:spacing w:line="360" w:lineRule="auto"/>
              <w:ind w:left="270" w:right="-126" w:hanging="360"/>
              <w:jc w:val="right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mark</w:t>
            </w:r>
          </w:p>
        </w:tc>
      </w:tr>
    </w:tbl>
    <w:p w14:paraId="69073834">
      <w:pPr>
        <w:pStyle w:val="249"/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695D181">
      <w:pPr>
        <w:pStyle w:val="249"/>
        <w:tabs>
          <w:tab w:val="left" w:pos="180"/>
          <w:tab w:val="center" w:pos="1440"/>
        </w:tabs>
        <w:spacing w:line="360" w:lineRule="auto"/>
        <w:ind w:left="0" w:leftChars="0" w:right="-126" w:firstLine="0" w:firstLineChars="0"/>
        <w:rPr>
          <w:sz w:val="26"/>
          <w:szCs w:val="26"/>
        </w:rPr>
      </w:pPr>
    </w:p>
    <w:p w14:paraId="0C92F365">
      <w:pPr>
        <w:pStyle w:val="249"/>
        <w:numPr>
          <w:ilvl w:val="0"/>
          <w:numId w:val="16"/>
        </w:numPr>
        <w:tabs>
          <w:tab w:val="left" w:pos="180"/>
          <w:tab w:val="center" w:pos="14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You are provided with substance U. You are required to</w:t>
      </w:r>
    </w:p>
    <w:p w14:paraId="7C901FA3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-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Carry out tests on the substance U</w:t>
      </w:r>
    </w:p>
    <w:p w14:paraId="401AA807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-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Record all observations and inferences accordingly.</w:t>
      </w:r>
    </w:p>
    <w:p w14:paraId="59ACD91A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(i)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Scoop half a spatula end full of substance U and ignite it using a non-luminous flame.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4"/>
        <w:gridCol w:w="4322"/>
      </w:tblGrid>
      <w:tr w14:paraId="1AE779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854" w:type="dxa"/>
          </w:tcPr>
          <w:p w14:paraId="57119C00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322" w:type="dxa"/>
          </w:tcPr>
          <w:p w14:paraId="599A98DF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70E9CD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</w:trPr>
        <w:tc>
          <w:tcPr>
            <w:tcW w:w="5854" w:type="dxa"/>
          </w:tcPr>
          <w:p w14:paraId="3D3D6DE9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8AE644D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54AC3F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04C235C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3F55157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mark</w:t>
            </w:r>
          </w:p>
        </w:tc>
        <w:tc>
          <w:tcPr>
            <w:tcW w:w="4322" w:type="dxa"/>
          </w:tcPr>
          <w:p w14:paraId="253E7D67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95DA990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93EEEA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E56416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1E16EF5F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mark</w:t>
            </w:r>
          </w:p>
        </w:tc>
      </w:tr>
    </w:tbl>
    <w:p w14:paraId="548822F5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05B1FEED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(ii)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Place the remaining substance U in a boiling tube, add about 8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distilled water and shake the mixture well. Divide the mixture into three portions.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2"/>
        <w:gridCol w:w="4305"/>
      </w:tblGrid>
      <w:tr w14:paraId="160B88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832" w:type="dxa"/>
          </w:tcPr>
          <w:p w14:paraId="188D8F7C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305" w:type="dxa"/>
          </w:tcPr>
          <w:p w14:paraId="09C6432B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7729B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5832" w:type="dxa"/>
          </w:tcPr>
          <w:p w14:paraId="537367EE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D6709E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4F3A0BC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16A208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F6E4815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 mark</w:t>
            </w:r>
          </w:p>
        </w:tc>
        <w:tc>
          <w:tcPr>
            <w:tcW w:w="4305" w:type="dxa"/>
          </w:tcPr>
          <w:p w14:paraId="74D04F8D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688D33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A1C2D69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607112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7829D051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 mark</w:t>
            </w:r>
          </w:p>
        </w:tc>
      </w:tr>
    </w:tbl>
    <w:p w14:paraId="16EE0D07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45767EB7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(</w:t>
      </w:r>
      <w:r>
        <w:rPr>
          <w:b/>
          <w:sz w:val="26"/>
          <w:szCs w:val="26"/>
        </w:rPr>
        <w:t xml:space="preserve">iii)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To the first portion in a test-tube, Add ½ spatula end full of solid sodium hydrogen carbonate.</w:t>
      </w:r>
    </w:p>
    <w:tbl>
      <w:tblPr>
        <w:tblStyle w:val="111"/>
        <w:tblpPr w:leftFromText="180" w:rightFromText="180" w:vertAnchor="text" w:horzAnchor="margin" w:tblpXSpec="center" w:tblpY="130"/>
        <w:tblW w:w="1024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6"/>
        <w:gridCol w:w="4350"/>
      </w:tblGrid>
      <w:tr w14:paraId="35D050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896" w:type="dxa"/>
          </w:tcPr>
          <w:p w14:paraId="6DE7FCA8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350" w:type="dxa"/>
          </w:tcPr>
          <w:p w14:paraId="77D4B27D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57EBA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9" w:hRule="atLeast"/>
        </w:trPr>
        <w:tc>
          <w:tcPr>
            <w:tcW w:w="5896" w:type="dxa"/>
          </w:tcPr>
          <w:p w14:paraId="13A0EEC6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1FF4D149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0E0DAF92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3E15238B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4C016B7B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ab/>
            </w:r>
            <w:r>
              <w:rPr>
                <w:b/>
                <w:sz w:val="26"/>
                <w:szCs w:val="26"/>
                <w:lang w:val="en-GB"/>
              </w:rPr>
              <w:t>½  mark</w:t>
            </w:r>
          </w:p>
        </w:tc>
        <w:tc>
          <w:tcPr>
            <w:tcW w:w="4350" w:type="dxa"/>
          </w:tcPr>
          <w:p w14:paraId="6D851B4F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2675866F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05B316FC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4285800A">
            <w:pPr>
              <w:tabs>
                <w:tab w:val="left" w:pos="18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</w:p>
          <w:p w14:paraId="168DC5D8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 xml:space="preserve">                                      ½   mark</w:t>
            </w:r>
          </w:p>
        </w:tc>
      </w:tr>
    </w:tbl>
    <w:p w14:paraId="17A61ECF">
      <w:pPr>
        <w:tabs>
          <w:tab w:val="left" w:pos="180"/>
          <w:tab w:val="center" w:pos="720"/>
        </w:tabs>
        <w:spacing w:line="360" w:lineRule="auto"/>
        <w:ind w:right="-126"/>
        <w:rPr>
          <w:b/>
          <w:sz w:val="26"/>
          <w:szCs w:val="26"/>
        </w:rPr>
      </w:pPr>
    </w:p>
    <w:p w14:paraId="5AF8AC89">
      <w:pPr>
        <w:tabs>
          <w:tab w:val="left" w:pos="0"/>
          <w:tab w:val="left" w:pos="180"/>
          <w:tab w:val="center" w:pos="72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 (iv)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</w:t>
      </w:r>
      <w:r>
        <w:rPr>
          <w:sz w:val="26"/>
          <w:szCs w:val="26"/>
        </w:rPr>
        <w:t xml:space="preserve"> To the second portion of U in a test tube, add acidified potassium manganate (VII).</w:t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5"/>
        <w:gridCol w:w="4211"/>
      </w:tblGrid>
      <w:tr w14:paraId="1FBC72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705" w:type="dxa"/>
          </w:tcPr>
          <w:p w14:paraId="10FFEC99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11" w:type="dxa"/>
          </w:tcPr>
          <w:p w14:paraId="4524617B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693EE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0" w:hRule="atLeast"/>
        </w:trPr>
        <w:tc>
          <w:tcPr>
            <w:tcW w:w="5705" w:type="dxa"/>
          </w:tcPr>
          <w:p w14:paraId="1B811834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28A40DB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CE6F3B7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3208B5F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28F97D3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  <w:tc>
          <w:tcPr>
            <w:tcW w:w="4211" w:type="dxa"/>
          </w:tcPr>
          <w:p w14:paraId="79C04B19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10DE8EE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6DADCD32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FA5F618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5CDEC52B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 mark</w:t>
            </w:r>
          </w:p>
        </w:tc>
      </w:tr>
    </w:tbl>
    <w:p w14:paraId="2CA200C6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5E04679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(v)</w:t>
      </w:r>
      <w:r>
        <w:rPr>
          <w:sz w:val="26"/>
          <w:szCs w:val="26"/>
        </w:rPr>
        <w:t xml:space="preserve"> To the third portion of U in a test tube, add acidified potassium dichromate (VI) and warm the mixture.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tbl>
      <w:tblPr>
        <w:tblStyle w:val="111"/>
        <w:tblpPr w:leftFromText="180" w:rightFromText="180" w:vertAnchor="text" w:horzAnchor="margin" w:tblpXSpec="center" w:tblpY="13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0"/>
        <w:gridCol w:w="4281"/>
      </w:tblGrid>
      <w:tr w14:paraId="01027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5800" w:type="dxa"/>
          </w:tcPr>
          <w:p w14:paraId="6A063C5B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observation</w:t>
            </w:r>
          </w:p>
        </w:tc>
        <w:tc>
          <w:tcPr>
            <w:tcW w:w="4281" w:type="dxa"/>
          </w:tcPr>
          <w:p w14:paraId="0C46539E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Inferences</w:t>
            </w:r>
          </w:p>
        </w:tc>
      </w:tr>
      <w:tr w14:paraId="1C9A95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5800" w:type="dxa"/>
          </w:tcPr>
          <w:p w14:paraId="57C4BDD3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1B32517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0A2B5B4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D2185C5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A15A611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B90A94D">
            <w:pPr>
              <w:tabs>
                <w:tab w:val="left" w:pos="180"/>
                <w:tab w:val="left" w:pos="3224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1 mark</w:t>
            </w:r>
          </w:p>
        </w:tc>
        <w:tc>
          <w:tcPr>
            <w:tcW w:w="4281" w:type="dxa"/>
          </w:tcPr>
          <w:p w14:paraId="37BBC19F">
            <w:pPr>
              <w:widowControl w:val="0"/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8FFB1A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444F12AF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288C9433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341E2D16">
            <w:pPr>
              <w:tabs>
                <w:tab w:val="left" w:pos="18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</w:p>
          <w:p w14:paraId="04B4868E">
            <w:pPr>
              <w:tabs>
                <w:tab w:val="left" w:pos="180"/>
                <w:tab w:val="left" w:pos="2450"/>
              </w:tabs>
              <w:spacing w:line="360" w:lineRule="auto"/>
              <w:ind w:left="270" w:right="-126" w:hanging="360"/>
              <w:jc w:val="center"/>
              <w:rPr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½   mark</w:t>
            </w:r>
          </w:p>
        </w:tc>
      </w:tr>
    </w:tbl>
    <w:p w14:paraId="716EFDD9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4A0D62A5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7E8E34AC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3087976E">
      <w:pPr>
        <w:tabs>
          <w:tab w:val="left" w:pos="180"/>
          <w:tab w:val="center" w:pos="72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5CC934FF">
      <w:pPr>
        <w:tabs>
          <w:tab w:val="left" w:pos="180"/>
          <w:tab w:val="center" w:pos="72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2E02F2E7">
      <w:pPr>
        <w:tabs>
          <w:tab w:val="left" w:pos="180"/>
          <w:tab w:val="center" w:pos="72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422D60B5">
      <w:pPr>
        <w:tabs>
          <w:tab w:val="left" w:pos="180"/>
          <w:tab w:val="center" w:pos="72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bookmarkStart w:id="0" w:name="_GoBack"/>
      <w:bookmarkEnd w:id="0"/>
    </w:p>
    <w:p w14:paraId="61E3E2F5">
      <w:pPr>
        <w:tabs>
          <w:tab w:val="left" w:pos="180"/>
          <w:tab w:val="center" w:pos="72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7E86BDB9">
      <w:pPr>
        <w:tabs>
          <w:tab w:val="left" w:pos="180"/>
          <w:tab w:val="center" w:pos="72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</w:p>
    <w:p w14:paraId="2DBC1E1E">
      <w:pPr>
        <w:jc w:val="center"/>
        <w:rPr>
          <w:rFonts w:hint="default"/>
          <w:lang w:val="en-US"/>
        </w:rPr>
      </w:pPr>
      <w:r>
        <w:rPr>
          <w:b/>
          <w:sz w:val="26"/>
          <w:szCs w:val="26"/>
        </w:rPr>
        <w:t>THIS IS THE LAST PRINTE</w:t>
      </w:r>
      <w:r>
        <w:rPr>
          <w:rFonts w:hint="default"/>
          <w:b/>
          <w:sz w:val="26"/>
          <w:szCs w:val="26"/>
          <w:lang w:val="en-US"/>
        </w:rPr>
        <w:t>D PAGE</w:t>
      </w:r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92F3C">
    <w:pPr>
      <w:tabs>
        <w:tab w:val="center" w:pos="4680"/>
        <w:tab w:val="right" w:pos="9360"/>
      </w:tabs>
      <w:spacing w:line="276" w:lineRule="auto"/>
      <w:jc w:val="center"/>
      <w:rPr>
        <w:rFonts w:asciiTheme="minorHAnsi" w:hAnsiTheme="minorHAnsi" w:cstheme="minorHAnsi"/>
        <w:sz w:val="18"/>
        <w:szCs w:val="22"/>
        <w:lang w:val="en-GB"/>
      </w:rPr>
    </w:pPr>
    <w:r>
      <w:rPr>
        <w:rFonts w:asciiTheme="minorHAnsi" w:hAnsiTheme="minorHAnsi" w:cstheme="minorHAnsi"/>
        <w:b/>
        <w:i/>
        <w:sz w:val="20"/>
      </w:rPr>
      <w:t xml:space="preserve">For Marking Schemes   Contact 0746 222 000 / 0742 999 000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D5872">
    <w:pPr>
      <w:pStyle w:val="40"/>
      <w:tabs>
        <w:tab w:val="center" w:pos="4680"/>
        <w:tab w:val="right" w:pos="9360"/>
        <w:tab w:val="clear" w:pos="4153"/>
        <w:tab w:val="clear" w:pos="8306"/>
      </w:tabs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89855" cy="4138295"/>
          <wp:effectExtent l="0" t="0" r="10795" b="14605"/>
          <wp:wrapNone/>
          <wp:docPr id="2" name="WordPictureWatermark348731377" descr="KCSE 2025 WATRMAR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48731377" descr="KCSE 2025 WATRMARK 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89855" cy="413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2CC2464"/>
    <w:multiLevelType w:val="multilevel"/>
    <w:tmpl w:val="22CC2464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3E37C2B"/>
    <w:multiLevelType w:val="multilevel"/>
    <w:tmpl w:val="23E37C2B"/>
    <w:lvl w:ilvl="0" w:tentative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)"/>
      <w:lvlJc w:val="left"/>
      <w:pPr>
        <w:ind w:left="720" w:hanging="360"/>
      </w:pPr>
      <w:rPr>
        <w:b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b/>
      </w:r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3D193608"/>
    <w:multiLevelType w:val="multilevel"/>
    <w:tmpl w:val="3D193608"/>
    <w:lvl w:ilvl="0" w:tentative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FCC7B1D"/>
    <w:multiLevelType w:val="multilevel"/>
    <w:tmpl w:val="4FCC7B1D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63FD2DA2"/>
    <w:multiLevelType w:val="multilevel"/>
    <w:tmpl w:val="63FD2D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6C0E2C57"/>
    <w:multiLevelType w:val="multilevel"/>
    <w:tmpl w:val="6C0E2C57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5"/>
  </w:num>
  <w:num w:numId="14">
    <w:abstractNumId w:val="14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E785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77629C"/>
    <w:rsid w:val="24B37A63"/>
    <w:rsid w:val="26EE7853"/>
    <w:rsid w:val="2FEA1BB6"/>
    <w:rsid w:val="4EC363E7"/>
    <w:rsid w:val="7E87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556</Words>
  <Characters>2793</Characters>
  <Lines>0</Lines>
  <Paragraphs>0</Paragraphs>
  <TotalTime>1</TotalTime>
  <ScaleCrop>false</ScaleCrop>
  <LinksUpToDate>false</LinksUpToDate>
  <CharactersWithSpaces>3299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2025-09-09T16:35:00Z</dcterms:created>
  <dc:creator>MICHAEL</dc:creator>
  <cp:lastModifiedBy>MICHAEL</cp:lastModifiedBy>
  <dcterms:modified xsi:type="dcterms:W3CDTF">2025-09-09T16:42:04Z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6A519304928746A5B089F905ECCFF9A2_13</vt:lpwstr>
  </property>
</Properties>
</file>