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73AC3">
      <w:pPr>
        <w:spacing w:after="240"/>
        <w:ind w:left="90" w:right="-216" w:hanging="270"/>
        <w:jc w:val="center"/>
        <w:rPr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522605</wp:posOffset>
            </wp:positionV>
            <wp:extent cx="751205" cy="838200"/>
            <wp:effectExtent l="0" t="0" r="10795" b="0"/>
            <wp:wrapNone/>
            <wp:docPr id="629826608" name="Picture 629826608" descr="About Starehe Boys' Centre (Keny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6608" name="Picture 629826608" descr="About Starehe Boys' Centre (Kenya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07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525780</wp:posOffset>
            </wp:positionV>
            <wp:extent cx="751205" cy="838200"/>
            <wp:effectExtent l="0" t="0" r="10795" b="0"/>
            <wp:wrapNone/>
            <wp:docPr id="629826609" name="Picture 629826609" descr="About Starehe Boys' Centre (Keny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6609" name="Picture 629826609" descr="About Starehe Boys' Centre (Kenya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07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STAREHE BOYS’ 2025 PREDICTION</w:t>
      </w:r>
    </w:p>
    <w:p w14:paraId="3A2ED25C">
      <w:pPr>
        <w:spacing w:line="276" w:lineRule="auto"/>
        <w:ind w:left="90" w:right="54" w:hanging="180"/>
        <w:jc w:val="center"/>
        <w:rPr>
          <w:rFonts w:ascii="Candara" w:hAnsi="Candara"/>
          <w:b/>
          <w:bCs/>
          <w:i/>
          <w:sz w:val="36"/>
          <w:szCs w:val="32"/>
        </w:rPr>
      </w:pPr>
      <w:r>
        <w:rPr>
          <w:rFonts w:ascii="Candara" w:hAnsi="Candara"/>
          <w:b/>
          <w:bCs/>
          <w:i/>
          <w:sz w:val="36"/>
          <w:szCs w:val="32"/>
        </w:rPr>
        <w:t>Kenya Certificate of Secondary Education</w:t>
      </w:r>
    </w:p>
    <w:p w14:paraId="3148F7D4">
      <w:pPr>
        <w:spacing w:line="259" w:lineRule="auto"/>
        <w:ind w:left="90" w:right="54" w:hanging="180"/>
        <w:jc w:val="center"/>
        <w:rPr>
          <w:rFonts w:ascii="Arial Black" w:hAnsi="Arial Black"/>
          <w:b/>
          <w:color w:val="00003E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/>
          <w:b/>
          <w:color w:val="00003E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ANTICIPATED KCSE EXAM</w:t>
      </w:r>
    </w:p>
    <w:p w14:paraId="575859C7">
      <w:pPr>
        <w:spacing w:line="360" w:lineRule="auto"/>
        <w:ind w:left="90" w:right="54" w:hanging="180"/>
        <w:jc w:val="center"/>
        <w:rPr>
          <w:rFonts w:ascii="Bahnschrift" w:hAnsi="Bahnschrift"/>
          <w:b/>
          <w:bCs/>
          <w:sz w:val="36"/>
          <w:szCs w:val="40"/>
        </w:rPr>
      </w:pPr>
      <w:r>
        <w:rPr>
          <w:rFonts w:ascii="Bahnschrift" w:hAnsi="Bahnschrift"/>
          <w:b/>
          <w:bCs/>
          <w:sz w:val="36"/>
          <w:szCs w:val="40"/>
        </w:rPr>
        <w:t xml:space="preserve">   233/3     </w:t>
      </w:r>
      <w:r>
        <w:rPr>
          <w:rFonts w:ascii="Bahnschrift" w:hAnsi="Bahnschrift"/>
          <w:b/>
          <w:bCs/>
          <w:sz w:val="36"/>
          <w:szCs w:val="40"/>
        </w:rPr>
        <w:tab/>
      </w:r>
      <w:r>
        <w:rPr>
          <w:rFonts w:ascii="Bahnschrift" w:hAnsi="Bahnschrift"/>
          <w:b/>
          <w:bCs/>
          <w:sz w:val="36"/>
          <w:szCs w:val="40"/>
        </w:rPr>
        <w:tab/>
      </w:r>
      <w:r>
        <w:rPr>
          <w:rFonts w:ascii="Arial Black" w:hAnsi="Arial Black"/>
          <w:b/>
          <w:bCs/>
          <w:sz w:val="48"/>
          <w:szCs w:val="40"/>
        </w:rPr>
        <w:t xml:space="preserve">Chemistry </w:t>
      </w:r>
      <w:r>
        <w:rPr>
          <w:rFonts w:ascii="Arial Black" w:hAnsi="Arial Black"/>
          <w:b/>
          <w:bCs/>
          <w:sz w:val="36"/>
          <w:szCs w:val="40"/>
        </w:rPr>
        <w:t>(Practical)</w:t>
      </w:r>
      <w:r>
        <w:rPr>
          <w:rFonts w:ascii="Arial Black" w:hAnsi="Arial Black"/>
          <w:b/>
          <w:bCs/>
          <w:sz w:val="36"/>
          <w:szCs w:val="40"/>
        </w:rPr>
        <w:tab/>
      </w:r>
      <w:r>
        <w:rPr>
          <w:rFonts w:ascii="Bahnschrift" w:hAnsi="Bahnschrift"/>
          <w:b/>
          <w:bCs/>
          <w:sz w:val="40"/>
          <w:szCs w:val="40"/>
        </w:rPr>
        <w:tab/>
      </w:r>
      <w:r>
        <w:rPr>
          <w:rFonts w:ascii="Bahnschrift" w:hAnsi="Bahnschrift"/>
          <w:b/>
          <w:bCs/>
          <w:sz w:val="36"/>
          <w:szCs w:val="40"/>
        </w:rPr>
        <w:t>Paper 3</w:t>
      </w:r>
    </w:p>
    <w:p w14:paraId="7379185B">
      <w:pPr>
        <w:pBdr>
          <w:bottom w:val="single" w:color="auto" w:sz="4" w:space="3"/>
        </w:pBdr>
        <w:spacing w:line="276" w:lineRule="auto"/>
        <w:ind w:left="90" w:right="54" w:hanging="180"/>
        <w:jc w:val="center"/>
        <w:rPr>
          <w:rFonts w:ascii="Bahnschrift" w:hAnsi="Bahnschrift"/>
          <w:b/>
          <w:bCs/>
          <w:sz w:val="28"/>
          <w:szCs w:val="36"/>
        </w:rPr>
      </w:pPr>
      <w:r>
        <w:rPr>
          <w:rFonts w:ascii="Bahnschrift" w:hAnsi="Bahnschrift"/>
          <w:b/>
          <w:bCs/>
          <w:sz w:val="28"/>
          <w:szCs w:val="36"/>
        </w:rPr>
        <w:t>Time: 2¼ Hours</w:t>
      </w:r>
    </w:p>
    <w:p w14:paraId="07A85EF0">
      <w:pPr>
        <w:spacing w:line="276" w:lineRule="auto"/>
        <w:ind w:left="90" w:right="-216" w:hanging="270"/>
        <w:jc w:val="center"/>
        <w:rPr>
          <w:rFonts w:cstheme="minorBidi"/>
          <w:b/>
          <w:sz w:val="28"/>
          <w:szCs w:val="26"/>
        </w:rPr>
      </w:pPr>
    </w:p>
    <w:p w14:paraId="614EC4AC">
      <w:pPr>
        <w:spacing w:line="360" w:lineRule="auto"/>
        <w:ind w:left="90" w:right="-216" w:hanging="270"/>
        <w:jc w:val="center"/>
        <w:rPr>
          <w:rFonts w:cstheme="minorBidi"/>
          <w:b/>
          <w:sz w:val="8"/>
          <w:szCs w:val="26"/>
        </w:rPr>
      </w:pPr>
    </w:p>
    <w:p w14:paraId="25DBF020">
      <w:pPr>
        <w:spacing w:line="480" w:lineRule="auto"/>
        <w:ind w:left="90" w:hanging="270"/>
        <w:rPr>
          <w:rFonts w:cstheme="minorBidi"/>
          <w:b/>
          <w:sz w:val="28"/>
        </w:rPr>
      </w:pPr>
      <w:r>
        <w:rPr>
          <w:rFonts w:cstheme="minorBidi"/>
          <w:b/>
          <w:sz w:val="28"/>
        </w:rPr>
        <w:t>NAME</w:t>
      </w:r>
      <w:r>
        <w:rPr>
          <w:rFonts w:ascii="Bookman Old Style" w:hAnsi="Bookman Old Style" w:cstheme="minorBidi"/>
          <w:b/>
          <w:sz w:val="28"/>
        </w:rPr>
        <w:t>…………………………………………………………………………………………</w:t>
      </w:r>
    </w:p>
    <w:p w14:paraId="0197B5D9">
      <w:pPr>
        <w:spacing w:line="480" w:lineRule="auto"/>
        <w:ind w:left="90" w:hanging="270"/>
        <w:rPr>
          <w:rFonts w:cstheme="minorBidi"/>
          <w:b/>
          <w:sz w:val="28"/>
        </w:rPr>
      </w:pPr>
      <w:r>
        <w:rPr>
          <w:rFonts w:cstheme="minorBidi"/>
          <w:b/>
          <w:sz w:val="28"/>
        </w:rPr>
        <w:t>SCHOOL</w:t>
      </w:r>
      <w:r>
        <w:rPr>
          <w:rFonts w:ascii="Bookman Old Style" w:hAnsi="Bookman Old Style" w:cstheme="minorBidi"/>
          <w:b/>
          <w:sz w:val="28"/>
        </w:rPr>
        <w:t xml:space="preserve">……………………………………………… </w:t>
      </w:r>
      <w:r>
        <w:rPr>
          <w:rFonts w:cstheme="minorBidi"/>
          <w:b/>
          <w:sz w:val="28"/>
        </w:rPr>
        <w:t xml:space="preserve">  </w:t>
      </w:r>
      <w:r>
        <w:rPr>
          <w:rFonts w:cstheme="minorBidi"/>
          <w:b/>
          <w:sz w:val="28"/>
        </w:rPr>
        <w:tab/>
      </w:r>
      <w:r>
        <w:rPr>
          <w:rFonts w:cstheme="minorBidi"/>
          <w:b/>
          <w:sz w:val="28"/>
        </w:rPr>
        <w:t>SIGN</w:t>
      </w:r>
      <w:r>
        <w:rPr>
          <w:rFonts w:ascii="Bookman Old Style" w:hAnsi="Bookman Old Style" w:cstheme="minorBidi"/>
          <w:b/>
          <w:sz w:val="28"/>
        </w:rPr>
        <w:t>…………………………..</w:t>
      </w:r>
    </w:p>
    <w:p w14:paraId="123234DD">
      <w:pPr>
        <w:spacing w:line="480" w:lineRule="auto"/>
        <w:ind w:left="90" w:hanging="270"/>
        <w:rPr>
          <w:rFonts w:eastAsiaTheme="minorEastAsia"/>
          <w:sz w:val="26"/>
          <w:szCs w:val="26"/>
        </w:rPr>
      </w:pPr>
      <w:r>
        <w:rPr>
          <w:rFonts w:cstheme="minorBidi"/>
          <w:b/>
          <w:sz w:val="28"/>
        </w:rPr>
        <w:t>INDEX NO</w:t>
      </w:r>
      <w:r>
        <w:rPr>
          <w:rFonts w:ascii="Bookman Old Style" w:hAnsi="Bookman Old Style" w:cstheme="minorBidi"/>
          <w:b/>
          <w:sz w:val="28"/>
        </w:rPr>
        <w:t>…………………………………………….</w:t>
      </w:r>
      <w:r>
        <w:rPr>
          <w:rFonts w:ascii="Bookman Old Style" w:hAnsi="Bookman Old Style" w:cstheme="minorBidi"/>
          <w:b/>
          <w:sz w:val="28"/>
        </w:rPr>
        <w:tab/>
      </w:r>
      <w:r>
        <w:rPr>
          <w:rFonts w:cstheme="minorBidi"/>
          <w:b/>
          <w:sz w:val="28"/>
        </w:rPr>
        <w:t>ADM NO</w:t>
      </w:r>
      <w:r>
        <w:rPr>
          <w:rFonts w:ascii="Bookman Old Style" w:hAnsi="Bookman Old Style" w:cstheme="minorBidi"/>
          <w:b/>
          <w:sz w:val="28"/>
        </w:rPr>
        <w:t>………………………</w:t>
      </w:r>
    </w:p>
    <w:p w14:paraId="2B22AC52">
      <w:pPr>
        <w:spacing w:line="360" w:lineRule="auto"/>
        <w:ind w:left="270" w:right="54" w:hanging="360"/>
        <w:rPr>
          <w:b/>
          <w:bCs/>
          <w:sz w:val="28"/>
          <w:szCs w:val="26"/>
          <w:u w:val="single"/>
        </w:rPr>
      </w:pPr>
      <w:r>
        <w:rPr>
          <w:b/>
          <w:bCs/>
          <w:sz w:val="28"/>
          <w:szCs w:val="26"/>
          <w:u w:val="single"/>
        </w:rPr>
        <w:t>INSTRUCTIONS:</w:t>
      </w:r>
    </w:p>
    <w:p w14:paraId="6C399BCE">
      <w:pPr>
        <w:pStyle w:val="250"/>
        <w:numPr>
          <w:ilvl w:val="0"/>
          <w:numId w:val="11"/>
        </w:numPr>
        <w:spacing w:line="360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Answer </w:t>
      </w:r>
      <w:r>
        <w:rPr>
          <w:b/>
          <w:bCs/>
          <w:i/>
          <w:sz w:val="26"/>
          <w:szCs w:val="26"/>
        </w:rPr>
        <w:t>ALL</w:t>
      </w:r>
      <w:r>
        <w:rPr>
          <w:i/>
          <w:sz w:val="26"/>
          <w:szCs w:val="26"/>
        </w:rPr>
        <w:t xml:space="preserve"> questions in the spaces provided.</w:t>
      </w:r>
    </w:p>
    <w:p w14:paraId="791B1BC1">
      <w:pPr>
        <w:pStyle w:val="250"/>
        <w:numPr>
          <w:ilvl w:val="0"/>
          <w:numId w:val="11"/>
        </w:numPr>
        <w:spacing w:line="360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You are </w:t>
      </w:r>
      <w:r>
        <w:rPr>
          <w:b/>
          <w:bCs/>
          <w:i/>
          <w:sz w:val="26"/>
          <w:szCs w:val="26"/>
        </w:rPr>
        <w:t>NOT</w:t>
      </w:r>
      <w:r>
        <w:rPr>
          <w:i/>
          <w:sz w:val="26"/>
          <w:szCs w:val="26"/>
        </w:rPr>
        <w:t xml:space="preserve"> allowed to start working with the apparatus for the first 15 minutes of the 2 ¼   </w:t>
      </w:r>
    </w:p>
    <w:p w14:paraId="2004A6F0">
      <w:pPr>
        <w:pStyle w:val="250"/>
        <w:numPr>
          <w:ilvl w:val="0"/>
          <w:numId w:val="11"/>
        </w:numPr>
        <w:spacing w:line="360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Hours allowed for this paper.  This time will enable you read through the question paper and make sure you have all the chemicals and apparatus required.</w:t>
      </w:r>
    </w:p>
    <w:p w14:paraId="6D850759">
      <w:pPr>
        <w:pStyle w:val="250"/>
        <w:numPr>
          <w:ilvl w:val="0"/>
          <w:numId w:val="11"/>
        </w:numPr>
        <w:spacing w:line="360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Mathematical tables and electronic calculators may be used</w:t>
      </w:r>
    </w:p>
    <w:p w14:paraId="2377CA15">
      <w:pPr>
        <w:pStyle w:val="250"/>
        <w:numPr>
          <w:ilvl w:val="0"/>
          <w:numId w:val="11"/>
        </w:numPr>
        <w:spacing w:line="360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All working must be clearly shown where necessary.</w:t>
      </w:r>
    </w:p>
    <w:p w14:paraId="45905F12">
      <w:pPr>
        <w:spacing w:line="360" w:lineRule="auto"/>
        <w:ind w:left="270" w:right="54" w:hanging="360"/>
        <w:rPr>
          <w:sz w:val="26"/>
          <w:szCs w:val="26"/>
        </w:rPr>
      </w:pPr>
    </w:p>
    <w:p w14:paraId="4E9C0E67">
      <w:pPr>
        <w:spacing w:line="360" w:lineRule="auto"/>
        <w:ind w:left="270" w:right="54" w:hanging="360"/>
        <w:jc w:val="center"/>
        <w:rPr>
          <w:b/>
          <w:sz w:val="28"/>
          <w:szCs w:val="26"/>
          <w:u w:val="single"/>
        </w:rPr>
      </w:pPr>
      <w:r>
        <w:rPr>
          <w:b/>
          <w:sz w:val="28"/>
          <w:szCs w:val="26"/>
          <w:u w:val="single"/>
        </w:rPr>
        <w:t>FOR EXAMINER’S USE ONLY.</w:t>
      </w:r>
    </w:p>
    <w:tbl>
      <w:tblPr>
        <w:tblStyle w:val="111"/>
        <w:tblW w:w="10321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9"/>
        <w:gridCol w:w="3441"/>
        <w:gridCol w:w="3441"/>
      </w:tblGrid>
      <w:tr w14:paraId="7661F4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3439" w:type="dxa"/>
          </w:tcPr>
          <w:p w14:paraId="53E16F97">
            <w:pPr>
              <w:spacing w:line="360" w:lineRule="auto"/>
              <w:ind w:left="270" w:right="54" w:hanging="36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Question</w:t>
            </w:r>
          </w:p>
        </w:tc>
        <w:tc>
          <w:tcPr>
            <w:tcW w:w="3441" w:type="dxa"/>
          </w:tcPr>
          <w:p w14:paraId="0A82DC75">
            <w:pPr>
              <w:spacing w:line="360" w:lineRule="auto"/>
              <w:ind w:left="270" w:right="54" w:hanging="36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Maximum score</w:t>
            </w:r>
          </w:p>
        </w:tc>
        <w:tc>
          <w:tcPr>
            <w:tcW w:w="3441" w:type="dxa"/>
          </w:tcPr>
          <w:p w14:paraId="59503DDC">
            <w:pPr>
              <w:spacing w:line="360" w:lineRule="auto"/>
              <w:ind w:left="270" w:right="54" w:hanging="36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Candidate’s score</w:t>
            </w:r>
          </w:p>
        </w:tc>
      </w:tr>
      <w:tr w14:paraId="547206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3439" w:type="dxa"/>
          </w:tcPr>
          <w:p w14:paraId="26DE0806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441" w:type="dxa"/>
          </w:tcPr>
          <w:p w14:paraId="2EE696C9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3441" w:type="dxa"/>
          </w:tcPr>
          <w:p w14:paraId="5F33773B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</w:tr>
      <w:tr w14:paraId="5AD1DD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3439" w:type="dxa"/>
          </w:tcPr>
          <w:p w14:paraId="35815D10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441" w:type="dxa"/>
          </w:tcPr>
          <w:p w14:paraId="3EDBFEE9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3441" w:type="dxa"/>
          </w:tcPr>
          <w:p w14:paraId="18CF1128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</w:tr>
      <w:tr w14:paraId="2890FC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3439" w:type="dxa"/>
          </w:tcPr>
          <w:p w14:paraId="40202481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3441" w:type="dxa"/>
          </w:tcPr>
          <w:p w14:paraId="2C253212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3441" w:type="dxa"/>
          </w:tcPr>
          <w:p w14:paraId="29FEA1C6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</w:tr>
      <w:tr w14:paraId="1D2E29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3439" w:type="dxa"/>
          </w:tcPr>
          <w:p w14:paraId="5D329C1A">
            <w:pPr>
              <w:spacing w:line="360" w:lineRule="auto"/>
              <w:ind w:left="270" w:right="54" w:hanging="36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Total score</w:t>
            </w:r>
          </w:p>
        </w:tc>
        <w:tc>
          <w:tcPr>
            <w:tcW w:w="3441" w:type="dxa"/>
          </w:tcPr>
          <w:p w14:paraId="799B6BBB">
            <w:pPr>
              <w:spacing w:line="360" w:lineRule="auto"/>
              <w:ind w:left="270" w:right="54" w:hanging="36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40</w:t>
            </w:r>
          </w:p>
        </w:tc>
        <w:tc>
          <w:tcPr>
            <w:tcW w:w="3441" w:type="dxa"/>
          </w:tcPr>
          <w:p w14:paraId="5A80E06A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</w:tr>
    </w:tbl>
    <w:p w14:paraId="0EFC3D3F">
      <w:pPr>
        <w:pStyle w:val="250"/>
        <w:spacing w:line="360" w:lineRule="auto"/>
        <w:ind w:left="270" w:right="54"/>
        <w:jc w:val="center"/>
        <w:rPr>
          <w:i/>
          <w:sz w:val="28"/>
          <w:szCs w:val="26"/>
          <w:u w:val="single"/>
        </w:rPr>
      </w:pPr>
    </w:p>
    <w:p w14:paraId="7DC65082">
      <w:pPr>
        <w:pStyle w:val="250"/>
        <w:spacing w:line="360" w:lineRule="auto"/>
        <w:ind w:left="270" w:right="54"/>
        <w:jc w:val="center"/>
        <w:rPr>
          <w:i/>
          <w:sz w:val="28"/>
          <w:szCs w:val="26"/>
          <w:u w:val="single"/>
        </w:rPr>
      </w:pPr>
      <w:r>
        <w:rPr>
          <w:i/>
          <w:sz w:val="28"/>
          <w:szCs w:val="26"/>
          <w:u w:val="single"/>
        </w:rPr>
        <w:t xml:space="preserve">Answer </w:t>
      </w:r>
      <w:r>
        <w:rPr>
          <w:b/>
          <w:bCs/>
          <w:i/>
          <w:sz w:val="28"/>
          <w:szCs w:val="26"/>
          <w:u w:val="single"/>
        </w:rPr>
        <w:t>ALL</w:t>
      </w:r>
      <w:r>
        <w:rPr>
          <w:i/>
          <w:sz w:val="28"/>
          <w:szCs w:val="26"/>
          <w:u w:val="single"/>
        </w:rPr>
        <w:t xml:space="preserve"> questions in the spaces provided.</w:t>
      </w:r>
    </w:p>
    <w:p w14:paraId="3C0B7507">
      <w:pPr>
        <w:pStyle w:val="250"/>
        <w:numPr>
          <w:ilvl w:val="0"/>
          <w:numId w:val="12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You are provided with:</w:t>
      </w:r>
    </w:p>
    <w:p w14:paraId="1E95534E">
      <w:pPr>
        <w:pStyle w:val="250"/>
        <w:numPr>
          <w:ilvl w:val="0"/>
          <w:numId w:val="13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Solution A of Potassium manganate (VII).</w:t>
      </w:r>
    </w:p>
    <w:p w14:paraId="61A98EEE">
      <w:pPr>
        <w:pStyle w:val="250"/>
        <w:numPr>
          <w:ilvl w:val="0"/>
          <w:numId w:val="13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0.05M solution B of oxalic acid.</w:t>
      </w:r>
    </w:p>
    <w:p w14:paraId="40DD381F">
      <w:pPr>
        <w:pStyle w:val="250"/>
        <w:numPr>
          <w:ilvl w:val="0"/>
          <w:numId w:val="13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Solution C containing 4.9g of ammonium iron (II) Sulphate, (NH</w:t>
      </w:r>
      <w:r>
        <w:rPr>
          <w:sz w:val="26"/>
          <w:szCs w:val="26"/>
          <w:vertAlign w:val="subscript"/>
        </w:rPr>
        <w:t>4</w:t>
      </w:r>
      <w:r>
        <w:rPr>
          <w:sz w:val="26"/>
          <w:szCs w:val="26"/>
        </w:rPr>
        <w:t>)</w:t>
      </w:r>
      <w:r>
        <w:rPr>
          <w:sz w:val="26"/>
          <w:szCs w:val="26"/>
          <w:vertAlign w:val="subscript"/>
        </w:rPr>
        <w:t>2</w:t>
      </w:r>
      <w:r>
        <w:rPr>
          <w:sz w:val="26"/>
          <w:szCs w:val="26"/>
        </w:rPr>
        <w:t xml:space="preserve"> SO</w:t>
      </w:r>
      <w:r>
        <w:rPr>
          <w:sz w:val="26"/>
          <w:szCs w:val="26"/>
          <w:vertAlign w:val="subscript"/>
        </w:rPr>
        <w:t>4</w:t>
      </w:r>
      <w:r>
        <w:rPr>
          <w:sz w:val="26"/>
          <w:szCs w:val="26"/>
        </w:rPr>
        <w:t>.FeSO</w:t>
      </w:r>
      <w:r>
        <w:rPr>
          <w:sz w:val="26"/>
          <w:szCs w:val="26"/>
          <w:vertAlign w:val="subscript"/>
        </w:rPr>
        <w:t>4</w:t>
      </w:r>
      <w:r>
        <w:rPr>
          <w:sz w:val="26"/>
          <w:szCs w:val="26"/>
        </w:rPr>
        <w:t>.6H</w:t>
      </w:r>
      <w:r>
        <w:rPr>
          <w:sz w:val="26"/>
          <w:szCs w:val="26"/>
          <w:vertAlign w:val="subscript"/>
        </w:rPr>
        <w:t>2</w:t>
      </w:r>
      <w:r>
        <w:rPr>
          <w:sz w:val="26"/>
          <w:szCs w:val="26"/>
        </w:rPr>
        <w:t>O, in 250cm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 xml:space="preserve"> of water.</w:t>
      </w:r>
    </w:p>
    <w:p w14:paraId="01BEDA2D">
      <w:pPr>
        <w:pStyle w:val="250"/>
        <w:numPr>
          <w:ilvl w:val="0"/>
          <w:numId w:val="13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You are required to:</w:t>
      </w:r>
    </w:p>
    <w:p w14:paraId="11C4ACD1">
      <w:pPr>
        <w:pStyle w:val="250"/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 xml:space="preserve">i) </w:t>
      </w:r>
      <w:r>
        <w:rPr>
          <w:sz w:val="26"/>
          <w:szCs w:val="26"/>
        </w:rPr>
        <w:tab/>
      </w:r>
      <w:r>
        <w:rPr>
          <w:sz w:val="26"/>
          <w:szCs w:val="26"/>
        </w:rPr>
        <w:t>Determine the rate of reaction between oxalic acid and Potassium manganate (VII).</w:t>
      </w:r>
    </w:p>
    <w:p w14:paraId="412697CF">
      <w:pPr>
        <w:pStyle w:val="250"/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 xml:space="preserve">ii) </w:t>
      </w:r>
      <w:r>
        <w:rPr>
          <w:sz w:val="26"/>
          <w:szCs w:val="26"/>
        </w:rPr>
        <w:tab/>
      </w:r>
      <w:r>
        <w:rPr>
          <w:sz w:val="26"/>
          <w:szCs w:val="26"/>
        </w:rPr>
        <w:t>Standardize the solution A.</w:t>
      </w:r>
    </w:p>
    <w:p w14:paraId="009AAE6E">
      <w:pPr>
        <w:pStyle w:val="250"/>
        <w:spacing w:line="360" w:lineRule="auto"/>
        <w:ind w:left="270" w:right="54" w:hanging="360"/>
        <w:rPr>
          <w:sz w:val="26"/>
          <w:szCs w:val="26"/>
        </w:rPr>
      </w:pPr>
    </w:p>
    <w:p w14:paraId="4922575A">
      <w:pPr>
        <w:spacing w:line="360" w:lineRule="auto"/>
        <w:ind w:left="270" w:right="54" w:hanging="360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PROCEDURE I:</w:t>
      </w:r>
    </w:p>
    <w:p w14:paraId="457DE3AC">
      <w:p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Using a measuring cylinder, place 1 cm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 xml:space="preserve"> of solution A into each of the five (5) test-tubes in a rack.  Clean the measuring cylinder and use it to place 19cm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 xml:space="preserve"> of solution B into a boiling tube.  Prepare a water bath by placing about 200cm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 xml:space="preserve"> of water into a beaker and start to heat.  Place a thermometer into solution B and place it in the warm water until it attains a temperature of 40</w:t>
      </w:r>
      <w:r>
        <w:rPr>
          <w:sz w:val="26"/>
          <w:szCs w:val="26"/>
          <w:vertAlign w:val="superscript"/>
        </w:rPr>
        <w:t>o</w:t>
      </w:r>
      <w:r>
        <w:rPr>
          <w:sz w:val="26"/>
          <w:szCs w:val="26"/>
        </w:rPr>
        <w:t>C.  Remove the boiling tube from the water-bath and place it in the test-tube rack.  Add the first portion of solution A immediately and at the same time start a stop watch.  Record the time taken of solution A to be decolourised in table I below.  Repeat the procedure at temperatures of 50</w:t>
      </w:r>
      <w:r>
        <w:rPr>
          <w:sz w:val="26"/>
          <w:szCs w:val="26"/>
          <w:vertAlign w:val="superscript"/>
        </w:rPr>
        <w:t>o</w:t>
      </w:r>
      <w:r>
        <w:rPr>
          <w:sz w:val="26"/>
          <w:szCs w:val="26"/>
        </w:rPr>
        <w:t>C,60</w:t>
      </w:r>
      <w:r>
        <w:rPr>
          <w:sz w:val="26"/>
          <w:szCs w:val="26"/>
          <w:vertAlign w:val="superscript"/>
        </w:rPr>
        <w:t>o</w:t>
      </w:r>
      <w:r>
        <w:rPr>
          <w:sz w:val="26"/>
          <w:szCs w:val="26"/>
        </w:rPr>
        <w:t>C,70</w:t>
      </w:r>
      <w:r>
        <w:rPr>
          <w:sz w:val="26"/>
          <w:szCs w:val="26"/>
          <w:vertAlign w:val="superscript"/>
        </w:rPr>
        <w:t>o</w:t>
      </w:r>
      <w:r>
        <w:rPr>
          <w:sz w:val="26"/>
          <w:szCs w:val="26"/>
        </w:rPr>
        <w:t>C and 80</w:t>
      </w:r>
      <w:r>
        <w:rPr>
          <w:sz w:val="26"/>
          <w:szCs w:val="26"/>
          <w:vertAlign w:val="superscript"/>
        </w:rPr>
        <w:t>o</w:t>
      </w:r>
      <w:r>
        <w:rPr>
          <w:sz w:val="26"/>
          <w:szCs w:val="26"/>
        </w:rPr>
        <w:t>C to complete the table.</w:t>
      </w:r>
    </w:p>
    <w:p w14:paraId="099429D6">
      <w:pPr>
        <w:spacing w:line="360" w:lineRule="auto"/>
        <w:ind w:left="270" w:right="54" w:hanging="360"/>
        <w:rPr>
          <w:sz w:val="26"/>
          <w:szCs w:val="26"/>
        </w:rPr>
      </w:pPr>
    </w:p>
    <w:tbl>
      <w:tblPr>
        <w:tblStyle w:val="111"/>
        <w:tblW w:w="986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30"/>
        <w:gridCol w:w="827"/>
        <w:gridCol w:w="827"/>
        <w:gridCol w:w="827"/>
        <w:gridCol w:w="827"/>
        <w:gridCol w:w="827"/>
      </w:tblGrid>
      <w:tr w14:paraId="36E88C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5730" w:type="dxa"/>
          </w:tcPr>
          <w:p w14:paraId="14159CE2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Temperature of solution B (</w:t>
            </w:r>
            <w:r>
              <w:rPr>
                <w:sz w:val="26"/>
                <w:szCs w:val="26"/>
                <w:vertAlign w:val="superscript"/>
              </w:rPr>
              <w:t>o</w:t>
            </w:r>
            <w:r>
              <w:rPr>
                <w:sz w:val="26"/>
                <w:szCs w:val="26"/>
              </w:rPr>
              <w:t>C)</w:t>
            </w:r>
          </w:p>
        </w:tc>
        <w:tc>
          <w:tcPr>
            <w:tcW w:w="827" w:type="dxa"/>
          </w:tcPr>
          <w:p w14:paraId="1C304F0A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</w:t>
            </w:r>
          </w:p>
        </w:tc>
        <w:tc>
          <w:tcPr>
            <w:tcW w:w="827" w:type="dxa"/>
          </w:tcPr>
          <w:p w14:paraId="0454EA4F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</w:t>
            </w:r>
          </w:p>
        </w:tc>
        <w:tc>
          <w:tcPr>
            <w:tcW w:w="827" w:type="dxa"/>
          </w:tcPr>
          <w:p w14:paraId="48AD8A9A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</w:t>
            </w:r>
          </w:p>
        </w:tc>
        <w:tc>
          <w:tcPr>
            <w:tcW w:w="827" w:type="dxa"/>
          </w:tcPr>
          <w:p w14:paraId="44AB0EBC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70</w:t>
            </w:r>
          </w:p>
        </w:tc>
        <w:tc>
          <w:tcPr>
            <w:tcW w:w="827" w:type="dxa"/>
          </w:tcPr>
          <w:p w14:paraId="71612580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80</w:t>
            </w:r>
          </w:p>
        </w:tc>
      </w:tr>
      <w:tr w14:paraId="1176F3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5730" w:type="dxa"/>
          </w:tcPr>
          <w:p w14:paraId="12582FC4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Time taken for decolourisation (tsecs)</w:t>
            </w:r>
          </w:p>
        </w:tc>
        <w:tc>
          <w:tcPr>
            <w:tcW w:w="827" w:type="dxa"/>
          </w:tcPr>
          <w:p w14:paraId="5C2D2980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  <w:tc>
          <w:tcPr>
            <w:tcW w:w="827" w:type="dxa"/>
          </w:tcPr>
          <w:p w14:paraId="4B9DEF49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  <w:tc>
          <w:tcPr>
            <w:tcW w:w="827" w:type="dxa"/>
          </w:tcPr>
          <w:p w14:paraId="04F1B0EB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  <w:tc>
          <w:tcPr>
            <w:tcW w:w="827" w:type="dxa"/>
          </w:tcPr>
          <w:p w14:paraId="471CE257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  <w:tc>
          <w:tcPr>
            <w:tcW w:w="827" w:type="dxa"/>
          </w:tcPr>
          <w:p w14:paraId="3A23FB92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</w:tr>
      <w:tr w14:paraId="7E69E5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5730" w:type="dxa"/>
          </w:tcPr>
          <w:p w14:paraId="1B615E1E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  <w:vertAlign w:val="superscript"/>
              </w:rPr>
              <w:t>I</w:t>
            </w:r>
            <w:r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  <w:vertAlign w:val="subscript"/>
              </w:rPr>
              <w:t>t sec</w:t>
            </w:r>
            <w:r>
              <w:rPr>
                <w:sz w:val="26"/>
                <w:szCs w:val="26"/>
                <w:vertAlign w:val="superscript"/>
              </w:rPr>
              <w:t>-1</w:t>
            </w:r>
          </w:p>
        </w:tc>
        <w:tc>
          <w:tcPr>
            <w:tcW w:w="827" w:type="dxa"/>
          </w:tcPr>
          <w:p w14:paraId="016469C3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  <w:tc>
          <w:tcPr>
            <w:tcW w:w="827" w:type="dxa"/>
          </w:tcPr>
          <w:p w14:paraId="043A0E8C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  <w:tc>
          <w:tcPr>
            <w:tcW w:w="827" w:type="dxa"/>
          </w:tcPr>
          <w:p w14:paraId="424CC6E2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  <w:tc>
          <w:tcPr>
            <w:tcW w:w="827" w:type="dxa"/>
          </w:tcPr>
          <w:p w14:paraId="1676B004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  <w:tc>
          <w:tcPr>
            <w:tcW w:w="827" w:type="dxa"/>
          </w:tcPr>
          <w:p w14:paraId="624B50DC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</w:tr>
    </w:tbl>
    <w:p w14:paraId="3F9F20A8">
      <w:pPr>
        <w:tabs>
          <w:tab w:val="left" w:pos="8595"/>
        </w:tabs>
        <w:spacing w:line="360" w:lineRule="auto"/>
        <w:ind w:left="270" w:right="54" w:hanging="360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(3 marks)</w:t>
      </w:r>
    </w:p>
    <w:p w14:paraId="56B4B242">
      <w:pPr>
        <w:spacing w:after="160" w:line="259" w:lineRule="auto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6D277706">
      <w:pPr>
        <w:pStyle w:val="250"/>
        <w:numPr>
          <w:ilvl w:val="0"/>
          <w:numId w:val="14"/>
        </w:numPr>
        <w:tabs>
          <w:tab w:val="left" w:pos="8595"/>
        </w:tabs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 xml:space="preserve">Plot a graph of </w:t>
      </w:r>
      <w:r>
        <w:rPr>
          <w:sz w:val="26"/>
          <w:szCs w:val="26"/>
          <w:vertAlign w:val="superscript"/>
        </w:rPr>
        <w:t>1</w:t>
      </w:r>
      <w:r>
        <w:rPr>
          <w:sz w:val="26"/>
          <w:szCs w:val="26"/>
        </w:rPr>
        <w:t>/</w:t>
      </w:r>
      <w:r>
        <w:rPr>
          <w:sz w:val="26"/>
          <w:szCs w:val="26"/>
          <w:vertAlign w:val="subscript"/>
        </w:rPr>
        <w:t xml:space="preserve">t </w:t>
      </w:r>
      <w:r>
        <w:rPr>
          <w:sz w:val="26"/>
          <w:szCs w:val="26"/>
        </w:rPr>
        <w:t>against temperature (X-axis)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(3 marks)</w:t>
      </w:r>
    </w:p>
    <w:p w14:paraId="1E0E1459">
      <w:pPr>
        <w:pStyle w:val="250"/>
        <w:spacing w:line="360" w:lineRule="auto"/>
        <w:ind w:left="270" w:right="54"/>
        <w:rPr>
          <w:sz w:val="26"/>
          <w:szCs w:val="26"/>
        </w:rPr>
      </w:pPr>
    </w:p>
    <w:p w14:paraId="1D2F54DA">
      <w:pPr>
        <w:tabs>
          <w:tab w:val="left" w:pos="880"/>
        </w:tabs>
        <w:spacing w:line="360" w:lineRule="auto"/>
        <w:ind w:left="-180" w:right="-36" w:hanging="90"/>
        <w:jc w:val="center"/>
        <w:rPr>
          <w:rFonts w:eastAsiaTheme="minorEastAsia" w:cstheme="minorBidi"/>
          <w:sz w:val="26"/>
          <w:szCs w:val="26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GB" w:eastAsia="en-GB"/>
        </w:rPr>
        <mc:AlternateContent>
          <mc:Choice Requires="wpg">
            <w:drawing>
              <wp:inline distT="0" distB="0" distL="0" distR="0">
                <wp:extent cx="6271260" cy="5226050"/>
                <wp:effectExtent l="0" t="0" r="34290" b="3175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1260" cy="5226110"/>
                          <a:chOff x="1080" y="7200"/>
                          <a:chExt cx="9540" cy="9360"/>
                        </a:xfrm>
                      </wpg:grpSpPr>
                      <wps:wsp>
                        <wps:cNvPr id="128" name="Line 178"/>
                        <wps:cNvCnPr>
                          <a:cxnSpLocks noChangeShapeType="1"/>
                        </wps:cNvCnPr>
                        <wps:spPr bwMode="auto">
                          <a:xfrm>
                            <a:off x="1080" y="7200"/>
                            <a:ext cx="0" cy="9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6969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29" name="Group 179"/>
                        <wpg:cNvGrpSpPr/>
                        <wpg:grpSpPr>
                          <a:xfrm>
                            <a:off x="3051" y="7200"/>
                            <a:ext cx="1781" cy="9360"/>
                            <a:chOff x="10895" y="10711"/>
                            <a:chExt cx="68" cy="320"/>
                          </a:xfrm>
                        </wpg:grpSpPr>
                        <wps:wsp>
                          <wps:cNvPr id="130" name="Line 1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" name="Line 1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" name="Line 1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" name="Line 1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" name="Line 1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" name="Line 1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6" name="Line 1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" name="Line 1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" name="Line 1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" name="Line 1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0" name="Line 1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1" name="Line 1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" name="Line 1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" name="Line 1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" name="Line 1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" name="Line 1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6" name="Line 1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" name="Line 1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" name="Line 1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" name="Line 1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50" name="Group 200"/>
                        <wpg:cNvGrpSpPr/>
                        <wpg:grpSpPr>
                          <a:xfrm>
                            <a:off x="1174" y="7200"/>
                            <a:ext cx="5535" cy="9360"/>
                            <a:chOff x="10895" y="10711"/>
                            <a:chExt cx="212" cy="320"/>
                          </a:xfrm>
                        </wpg:grpSpPr>
                        <wpg:grpSp>
                          <wpg:cNvPr id="151" name="Group 201"/>
                          <wpg:cNvGrpSpPr/>
                          <wpg:grpSpPr>
                            <a:xfrm>
                              <a:off x="10895" y="10711"/>
                              <a:ext cx="69" cy="320"/>
                              <a:chOff x="10895" y="10711"/>
                              <a:chExt cx="68" cy="320"/>
                            </a:xfrm>
                          </wpg:grpSpPr>
                          <wps:wsp>
                            <wps:cNvPr id="167" name="Line 20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8" name="Line 20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9" name="Line 20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0" name="Line 20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1" name="Line 20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2" name="Line 20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3" name="Line 20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4" name="Line 20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5" name="Line 2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6" name="Line 2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7" name="Line 2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8" name="Line 2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9" name="Line 2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" name="Line 2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1" name="Line 2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2" name="Line 2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3" name="Line 2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4" name="Line 2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5" name="Line 2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6" name="Line 2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187" name="Group 222"/>
                          <wpg:cNvGrpSpPr/>
                          <wpg:grpSpPr>
                            <a:xfrm>
                              <a:off x="11039" y="10711"/>
                              <a:ext cx="69" cy="320"/>
                              <a:chOff x="10895" y="10711"/>
                              <a:chExt cx="68" cy="320"/>
                            </a:xfrm>
                          </wpg:grpSpPr>
                          <wps:wsp>
                            <wps:cNvPr id="188" name="Line 2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9" name="Line 2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90" name="Line 2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91" name="Line 2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16" name="Line 22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17" name="Line 22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18" name="Line 22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19" name="Line 2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20" name="Line 23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21" name="Line 2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22" name="Line 23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23" name="Line 2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24" name="Line 2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25" name="Line 23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26" name="Line 2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27" name="Line 23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28" name="Line 23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29" name="Line 2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30" name="Line 2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31" name="Line 2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6032" name="Group 243"/>
                        <wpg:cNvGrpSpPr/>
                        <wpg:grpSpPr>
                          <a:xfrm>
                            <a:off x="3051" y="7200"/>
                            <a:ext cx="1781" cy="9360"/>
                            <a:chOff x="10895" y="10711"/>
                            <a:chExt cx="68" cy="320"/>
                          </a:xfrm>
                        </wpg:grpSpPr>
                        <wps:wsp>
                          <wps:cNvPr id="6033" name="Line 2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34" name="Line 2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35" name="Line 2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36" name="Line 2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37" name="Line 2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38" name="Line 2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39" name="Line 2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40" name="Line 2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41" name="Line 2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42" name="Line 2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43" name="Line 2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44" name="Line 2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45" name="Line 2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46" name="Line 2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47" name="Line 2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48" name="Line 2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49" name="Line 2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50" name="Line 2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51" name="Line 2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52" name="Line 2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6053" name="Group 264"/>
                        <wpg:cNvGrpSpPr/>
                        <wpg:grpSpPr>
                          <a:xfrm>
                            <a:off x="6802" y="7200"/>
                            <a:ext cx="1782" cy="9360"/>
                            <a:chOff x="10895" y="10711"/>
                            <a:chExt cx="68" cy="320"/>
                          </a:xfrm>
                        </wpg:grpSpPr>
                        <wps:wsp>
                          <wps:cNvPr id="6054" name="Line 2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55" name="Line 2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56" name="Line 2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57" name="Line 2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58" name="Line 2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59" name="Line 2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60" name="Line 2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61" name="Line 2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62" name="Line 2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63" name="Line 2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64" name="Line 2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65" name="Line 2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67" name="Line 2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68" name="Line 2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69" name="Line 2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70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71" name="Line 2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72" name="Line 2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73" name="Line 2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74" name="Line 2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6075" name="Group 285"/>
                        <wpg:cNvGrpSpPr/>
                        <wpg:grpSpPr>
                          <a:xfrm>
                            <a:off x="8678" y="7200"/>
                            <a:ext cx="1782" cy="9360"/>
                            <a:chOff x="10895" y="10711"/>
                            <a:chExt cx="68" cy="320"/>
                          </a:xfrm>
                        </wpg:grpSpPr>
                        <wps:wsp>
                          <wps:cNvPr id="6076" name="Line 2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77" name="Line 2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78" name="Line 2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79" name="Line 2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12" name="Line 2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13" name="Line 2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14" name="Line 2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15" name="Line 2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17" name="Line 2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18" name="Line 2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19" name="Line 2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20" name="Line 2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21" name="Line 2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22" name="Line 2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23" name="Line 3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24" name="Line 3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25" name="Line 3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26" name="Line 3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27" name="Line 3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28" name="Line 3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529" name="Group 306"/>
                        <wpg:cNvGrpSpPr/>
                        <wpg:grpSpPr>
                          <a:xfrm rot="5400000">
                            <a:off x="4984" y="10786"/>
                            <a:ext cx="1751" cy="9520"/>
                            <a:chOff x="10895" y="10711"/>
                            <a:chExt cx="68" cy="320"/>
                          </a:xfrm>
                        </wpg:grpSpPr>
                        <wps:wsp>
                          <wps:cNvPr id="530" name="Line 3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31" name="Line 3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32" name="Line 3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33" name="Line 3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34" name="Line 3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35" name="Line 3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36" name="Line 3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6" name="Line 3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7" name="Line 3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9" name="Line 3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0" name="Line 3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1" name="Line 3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2" name="Line 3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3" name="Line 3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4" name="Line 3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5" name="Line 3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6" name="Line 3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7" name="Line 3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8" name="Line 3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9" name="Line 3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590" name="Line 327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5860" y="2440"/>
                            <a:ext cx="0" cy="95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6969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591" name="Group 328"/>
                        <wpg:cNvGrpSpPr/>
                        <wpg:grpSpPr>
                          <a:xfrm rot="5400000">
                            <a:off x="4983" y="5253"/>
                            <a:ext cx="1753" cy="9520"/>
                            <a:chOff x="10895" y="10711"/>
                            <a:chExt cx="68" cy="320"/>
                          </a:xfrm>
                        </wpg:grpSpPr>
                        <wps:wsp>
                          <wps:cNvPr id="592" name="Line 3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3" name="Line 3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4" name="Line 3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5" name="Line 3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6" name="Line 3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7" name="Line 3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8" name="Line 3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9" name="Line 3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0" name="Line 3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1" name="Line 3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2" name="Line 3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3" name="Line 3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4" name="Line 3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5" name="Line 3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6" name="Line 3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7" name="Line 3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8" name="Line 3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9" name="Line 3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10" name="Line 3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11" name="Line 3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612" name="Group 349"/>
                        <wpg:cNvGrpSpPr/>
                        <wpg:grpSpPr>
                          <a:xfrm rot="5400000">
                            <a:off x="3140" y="5255"/>
                            <a:ext cx="5439" cy="9520"/>
                            <a:chOff x="10895" y="10711"/>
                            <a:chExt cx="212" cy="320"/>
                          </a:xfrm>
                        </wpg:grpSpPr>
                        <wpg:grpSp>
                          <wpg:cNvPr id="613" name="Group 350"/>
                          <wpg:cNvGrpSpPr/>
                          <wpg:grpSpPr>
                            <a:xfrm>
                              <a:off x="10895" y="10711"/>
                              <a:ext cx="69" cy="320"/>
                              <a:chOff x="10895" y="10711"/>
                              <a:chExt cx="68" cy="320"/>
                            </a:xfrm>
                          </wpg:grpSpPr>
                          <wps:wsp>
                            <wps:cNvPr id="614" name="Line 3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15" name="Line 3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16" name="Line 3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17" name="Line 3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18" name="Line 3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19" name="Line 3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20" name="Line 35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21" name="Line 3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22" name="Line 3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23" name="Line 3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24" name="Line 3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25" name="Line 3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26" name="Line 3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27" name="Line 3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28" name="Line 3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29" name="Line 36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30" name="Line 3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31" name="Line 3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32" name="Line 3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33" name="Line 3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634" name="Group 371"/>
                          <wpg:cNvGrpSpPr/>
                          <wpg:grpSpPr>
                            <a:xfrm>
                              <a:off x="11039" y="10711"/>
                              <a:ext cx="69" cy="320"/>
                              <a:chOff x="10895" y="10711"/>
                              <a:chExt cx="68" cy="320"/>
                            </a:xfrm>
                          </wpg:grpSpPr>
                          <wps:wsp>
                            <wps:cNvPr id="635" name="Line 37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36" name="Line 37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37" name="Line 37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38" name="Line 37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39" name="Line 37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776" name="Line 37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777" name="Line 37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778" name="Line 37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779" name="Line 38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780" name="Line 38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781" name="Line 3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782" name="Line 3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783" name="Line 3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784" name="Line 38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785" name="Line 38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786" name="Line 3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787" name="Line 38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788" name="Line 3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789" name="Line 39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790" name="Line 3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11791" name="Group 392"/>
                        <wpg:cNvGrpSpPr/>
                        <wpg:grpSpPr>
                          <a:xfrm rot="5400000">
                            <a:off x="4983" y="5253"/>
                            <a:ext cx="1753" cy="9520"/>
                            <a:chOff x="10895" y="10711"/>
                            <a:chExt cx="68" cy="320"/>
                          </a:xfrm>
                        </wpg:grpSpPr>
                        <wps:wsp>
                          <wps:cNvPr id="11792" name="Line 3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794" name="Line 3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795" name="Line 3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796" name="Line 3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797" name="Line 3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798" name="Line 3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799" name="Line 3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00" name="Line 4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01" name="Line 4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02" name="Line 4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03" name="Line 4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04" name="Line 4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05" name="Line 4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06" name="Line 4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07" name="Line 4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08" name="Line 4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09" name="Line 4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10" name="Line 4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11" name="Line 4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12" name="Line 4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1813" name="Group 413"/>
                        <wpg:cNvGrpSpPr/>
                        <wpg:grpSpPr>
                          <a:xfrm rot="5400000">
                            <a:off x="4984" y="8941"/>
                            <a:ext cx="1752" cy="9520"/>
                            <a:chOff x="10895" y="10711"/>
                            <a:chExt cx="68" cy="320"/>
                          </a:xfrm>
                        </wpg:grpSpPr>
                        <wps:wsp>
                          <wps:cNvPr id="11814" name="Line 4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15" name="Line 4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16" name="Line 4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17" name="Line 4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18" name="Line 4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19" name="Line 4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20" name="Line 4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21" name="Line 4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22" name="Line 4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23" name="Line 4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24" name="Line 4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25" name="Line 4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26" name="Line 4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27" name="Line 4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28" name="Line 4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29" name="Line 4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30" name="Line 4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31" name="Line 4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32" name="Line 4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33" name="Line 4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11.5pt;width:493.8pt;" coordorigin="1080,7200" coordsize="9540,9360" o:gfxdata="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">
                <o:lock v:ext="edit" aspectratio="f"/>
                <v:line id="Line 178" o:spid="_x0000_s1026" o:spt="20" style="position:absolute;left:1080;top:7200;height:9360;width:0;" filled="f" stroked="t" coordsize="21600,21600" o:gfxdata="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2Tn6vQAA&#10;ANwAAAAPAAAAAAAAAAEAIAAAACIAAABkcnMvZG93bnJldi54bWxQSwECFAAUAAAACACHTuJAMy8F&#10;njsAAAA5AAAAEAAAAAAAAAABACAAAAAMAQAAZHJzL3NoYXBleG1sLnhtbFBLBQYAAAAABgAGAFsB&#10;AAC2AwAAAAA=&#10;">
                  <v:fill on="f" focussize="0,0"/>
                  <v:stroke color="#969696" joinstyle="round"/>
                  <v:imagedata o:title=""/>
                  <o:lock v:ext="edit" aspectratio="f"/>
                </v:line>
                <v:group id="Group 179" o:spid="_x0000_s1026" o:spt="203" style="position:absolute;left:3051;top:7200;height:9360;width:1781;" coordorigin="10895,10711" coordsize="68,320" o:gfxdata="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FcVaCy7AAAA3AAAAA8AAAAAAAAAAQAgAAAAIgAAAGRycy9kb3ducmV2LnhtbFBL&#10;AQIUABQAAAAIAIdO4kAzLwWeOwAAADkAAAAVAAAAAAAAAAEAIAAAAAoBAABkcnMvZ3JvdXBzaGFw&#10;ZXhtbC54bWxQSwUGAAAAAAYABgBgAQAAxwMAAAAA&#10;">
                  <o:lock v:ext="edit" aspectratio="f"/>
                  <v:line id="Line 180" o:spid="_x0000_s1026" o:spt="20" style="position:absolute;left:10895;top:10711;height:320;width:0;" filled="f" stroked="t" coordsize="21600,21600" o:gfxdata="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HajI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1" o:spid="_x0000_s1026" o:spt="20" style="position:absolute;left:10899;top:10711;height:320;width:0;" filled="f" stroked="t" coordsize="21600,21600" o:gfxdata="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c6Brq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2" o:spid="_x0000_s1026" o:spt="20" style="position:absolute;left:10903;top:10711;height:320;width:0;" filled="f" stroked="t" coordsize="21600,21600" o:gfxdata="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6JjN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3" o:spid="_x0000_s1026" o:spt="20" style="position:absolute;left:10906;top:10711;height:320;width:0;" filled="f" stroked="t" coordsize="21600,21600" o:gfxdata="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pD1W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4" o:spid="_x0000_s1026" o:spt="20" style="position:absolute;left:10910;top:10711;height:320;width:0;" filled="f" stroked="t" coordsize="21600,21600" o:gfxdata="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vszKr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85" o:spid="_x0000_s1026" o:spt="20" style="position:absolute;left:10913;top:10711;height:320;width:0;" filled="f" stroked="t" coordsize="21600,21600" o:gfxdata="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AQC5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6" o:spid="_x0000_s1026" o:spt="20" style="position:absolute;left:10917;top:10711;height:320;width:0;" filled="f" stroked="t" coordsize="21600,21600" o:gfxdata="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057O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7" o:spid="_x0000_s1026" o:spt="20" style="position:absolute;left:10921;top:10711;height:320;width:0;" filled="f" stroked="t" coordsize="21600,21600" o:gfxdata="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3nztV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8" o:spid="_x0000_s1026" o:spt="20" style="position:absolute;left:10924;top:10711;height:320;width:0;" filled="f" stroked="t" coordsize="21600,21600" o:gfxdata="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gCvJ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9" o:spid="_x0000_s1026" o:spt="20" style="position:absolute;left:10928;top:10711;height:320;width:0;" filled="f" stroked="t" coordsize="21600,21600" o:gfxdata="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Pqct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90" o:spid="_x0000_s1026" o:spt="20" style="position:absolute;left:10931;top:10711;height:320;width:0;" filled="f" stroked="t" coordsize="21600,21600" o:gfxdata="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HDQX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1" o:spid="_x0000_s1026" o:spt="20" style="position:absolute;left:10935;top:10711;height:320;width:0;" filled="f" stroked="t" coordsize="21600,21600" o:gfxdata="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88dce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2" o:spid="_x0000_s1026" o:spt="20" style="position:absolute;left:10939;top:10711;height:320;width:0;" filled="f" stroked="t" coordsize="21600,21600" o:gfxdata="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7uuw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3" o:spid="_x0000_s1026" o:spt="20" style="position:absolute;left:10942;top:10711;height:320;width:0;" filled="f" stroked="t" coordsize="21600,21600" o:gfxdata="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ok4r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4" o:spid="_x0000_s1026" o:spt="20" style="position:absolute;left:10946;top:10711;height:320;width:0;" filled="f" stroked="t" coordsize="21600,21600" o:gfxdata="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v1AV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95" o:spid="_x0000_s1026" o:spt="20" style="position:absolute;left:10949;top:10711;height:320;width:0;" filled="f" stroked="t" coordsize="21600,21600" o:gfxdata="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B3PE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6" o:spid="_x0000_s1026" o:spt="20" style="position:absolute;left:10953;top:10711;height:320;width:0;" filled="f" stroked="t" coordsize="21600,21600" o:gfxdata="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1e2z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7" o:spid="_x0000_s1026" o:spt="20" style="position:absolute;left:10957;top:10711;height:320;width:0;" filled="f" stroked="t" coordsize="21600,21600" o:gfxdata="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mUgo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8" o:spid="_x0000_s1026" o:spt="20" style="position:absolute;left:10960;top:10711;height:320;width:0;" filled="f" stroked="t" coordsize="21600,21600" o:gfxdata="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gbcW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9" o:spid="_x0000_s1026" o:spt="20" style="position:absolute;left:10964;top:10711;height:320;width:0;" filled="f" stroked="t" coordsize="21600,21600" o:gfxdata="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Pzvyb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200" o:spid="_x0000_s1026" o:spt="203" style="position:absolute;left:1174;top:7200;height:9360;width:5535;" coordorigin="10895,10711" coordsize="212,320" o:gfxdata="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J4pssy+AAAA3AAAAA8AAAAAAAAAAQAgAAAAIgAAAGRycy9kb3ducmV2Lnht&#10;bFBLAQIUABQAAAAIAIdO4kAzLwWeOwAAADkAAAAVAAAAAAAAAAEAIAAAAA0BAABkcnMvZ3JvdXBz&#10;aGFwZXhtbC54bWxQSwUGAAAAAAYABgBgAQAAygMAAAAA&#10;">
                  <o:lock v:ext="edit" aspectratio="f"/>
                  <v:group id="Group 201" o:spid="_x0000_s1026" o:spt="203" style="position:absolute;left:10895;top:10711;height:320;width:69;" coordorigin="10895,10711" coordsize="68,320" o:gfxdata="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8WUXV70AAADcAAAADwAAAAAAAAABACAAAAAiAAAAZHJzL2Rvd25yZXYueG1s&#10;UEsBAhQAFAAAAAgAh07iQDMvBZ47AAAAOQAAABUAAAAAAAAAAQAgAAAADAEAAGRycy9ncm91cHNo&#10;YXBleG1sLnhtbFBLBQYAAAAABgAGAGABAADJAwAAAAA=&#10;">
                    <o:lock v:ext="edit" aspectratio="f"/>
                    <v:line id="Line 202" o:spid="_x0000_s1026" o:spt="20" style="position:absolute;left:10895;top:10711;height:320;width:0;" filled="f" stroked="t" coordsize="21600,21600" o:gfxdata="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LBRI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03" o:spid="_x0000_s1026" o:spt="20" style="position:absolute;left:10899;top:10711;height:320;width:0;" filled="f" stroked="t" coordsize="21600,21600" o:gfxdata="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s4A6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04" o:spid="_x0000_s1026" o:spt="20" style="position:absolute;left:10903;top:10711;height:320;width:0;" filled="f" stroked="t" coordsize="21600,21600" o:gfxdata="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6/yWh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05" o:spid="_x0000_s1026" o:spt="20" style="position:absolute;left:10906;top:10711;height:320;width:0;" filled="f" stroked="t" coordsize="21600,21600" o:gfxdata="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hwa4b4A&#10;AADc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06" o:spid="_x0000_s1026" o:spt="20" style="position:absolute;left:10910;top:10711;height:320;width:0;" filled="f" stroked="t" coordsize="21600,21600" o:gfxdata="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5ily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07" o:spid="_x0000_s1026" o:spt="20" style="position:absolute;left:10913;top:10711;height:320;width:0;" filled="f" stroked="t" coordsize="21600,21600" o:gfxdata="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giEN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08" o:spid="_x0000_s1026" o:spt="20" style="position:absolute;left:10917;top:10711;height:320;width:0;" filled="f" stroked="t" coordsize="21600,21600" o:gfxdata="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zoSW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09" o:spid="_x0000_s1026" o:spt="20" style="position:absolute;left:10921;top:10711;height:320;width:0;" filled="f" stroked="t" coordsize="21600,21600" o:gfxdata="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Jxzi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0" o:spid="_x0000_s1026" o:spt="20" style="position:absolute;left:10924;top:10711;height:320;width:0;" filled="f" stroked="t" coordsize="21600,21600" o:gfxdata="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+a7l5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1" o:spid="_x0000_s1026" o:spt="20" style="position:absolute;left:10928;top:10711;height:320;width:0;" filled="f" stroked="t" coordsize="21600,21600" o:gfxdata="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8PsQa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12" o:spid="_x0000_s1026" o:spt="20" style="position:absolute;left:10931;top:10711;height:320;width:0;" filled="f" stroked="t" coordsize="21600,21600" o:gfxdata="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9YKV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3" o:spid="_x0000_s1026" o:spt="20" style="position:absolute;left:10935;top:10711;height:320;width:0;" filled="f" stroked="t" coordsize="21600,21600" o:gfxdata="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GoW574A&#10;AADc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4" o:spid="_x0000_s1026" o:spt="20" style="position:absolute;left:10939;top:10711;height:320;width:0;" filled="f" stroked="t" coordsize="21600,21600" o:gfxdata="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/JrN8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5" o:spid="_x0000_s1026" o:spt="20" style="position:absolute;left:10942;top:10711;height:320;width:0;" filled="f" stroked="t" coordsize="21600,21600" o:gfxdata="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yWrG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6" o:spid="_x0000_s1026" o:spt="20" style="position:absolute;left:10946;top:10711;height:320;width:0;" filled="f" stroked="t" coordsize="21600,21600" o:gfxdata="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UzWVW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17" o:spid="_x0000_s1026" o:spt="20" style="position:absolute;left:10949;top:10711;height:320;width:0;" filled="f" stroked="t" coordsize="21600,21600" o:gfxdata="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V1Eq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8" o:spid="_x0000_s1026" o:spt="20" style="position:absolute;left:10953;top:10711;height:320;width:0;" filled="f" stroked="t" coordsize="21600,21600" o:gfxdata="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xv0sbsAAADc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9" o:spid="_x0000_s1026" o:spt="20" style="position:absolute;left:10957;top:10711;height:320;width:0;" filled="f" stroked="t" coordsize="21600,21600" o:gfxdata="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PJsxbsAAADc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20" o:spid="_x0000_s1026" o:spt="20" style="position:absolute;left:10960;top:10711;height:320;width:0;" filled="f" stroked="t" coordsize="21600,21600" o:gfxdata="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vsle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21" o:spid="_x0000_s1026" o:spt="20" style="position:absolute;left:10964;top:10711;height:320;width:0;" filled="f" stroked="t" coordsize="21600,21600" o:gfxdata="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rawSG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  <v:group id="Group 222" o:spid="_x0000_s1026" o:spt="203" style="position:absolute;left:11039;top:10711;height:320;width:69;" coordorigin="10895,10711" coordsize="68,320" o:gfxdata="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voAb/vAAAANwAAAAPAAAAAAAAAAEAIAAAACIAAABkcnMvZG93bnJldi54bWxQ&#10;SwECFAAUAAAACACHTuJAMy8FnjsAAAA5AAAAFQAAAAAAAAABACAAAAALAQAAZHJzL2dyb3Vwc2hh&#10;cGV4bWwueG1sUEsFBgAAAAAGAAYAYAEAAMgDAAAAAA==&#10;">
                    <o:lock v:ext="edit" aspectratio="f"/>
                    <v:line id="Line 223" o:spid="_x0000_s1026" o:spt="20" style="position:absolute;left:10895;top:10711;height:320;width:0;" filled="f" stroked="t" coordsize="21600,21600" o:gfxdata="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v2bA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24" o:spid="_x0000_s1026" o:spt="20" style="position:absolute;left:10899;top:10711;height:320;width:0;" filled="f" stroked="t" coordsize="21600,21600" o:gfxdata="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88Nb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25" o:spid="_x0000_s1026" o:spt="20" style="position:absolute;left:10903;top:10711;height:320;width:0;" filled="f" stroked="t" coordsize="21600,21600" o:gfxdata="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EPwb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26" o:spid="_x0000_s1026" o:spt="20" style="position:absolute;left:10906;top:10711;height:320;width:0;" filled="f" stroked="t" coordsize="21600,21600" o:gfxdata="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XFmA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27" o:spid="_x0000_s1026" o:spt="20" style="position:absolute;left:10910;top:10711;height:320;width:0;" filled="f" stroked="t" coordsize="21600,21600" o:gfxdata="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MC2Vi/&#10;AAAA3Q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28" o:spid="_x0000_s1026" o:spt="20" style="position:absolute;left:10913;top:10711;height:320;width:0;" filled="f" stroked="t" coordsize="21600,21600" o:gfxdata="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2KqS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29" o:spid="_x0000_s1026" o:spt="20" style="position:absolute;left:10917;top:10711;height:320;width:0;" filled="f" stroked="t" coordsize="21600,21600" o:gfxdata="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Rz7gugAAAN0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0" o:spid="_x0000_s1026" o:spt="20" style="position:absolute;left:10921;top:10711;height:320;width:0;" filled="f" stroked="t" coordsize="21600,21600" o:gfxdata="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4Lm3u8AAAA&#10;3Q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1" o:spid="_x0000_s1026" o:spt="20" style="position:absolute;left:10924;top:10711;height:320;width:0;" filled="f" stroked="t" coordsize="21600,21600" o:gfxdata="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Fd+Fu5AAAA3QAA&#10;AA8AAAAAAAAAAQAgAAAAIgAAAGRycy9kb3ducmV2LnhtbFBLAQIUABQAAAAIAIdO4kAzLwWeOwAA&#10;ADkAAAAQAAAAAAAAAAEAIAAAAAgBAABkcnMvc2hhcGV4bWwueG1sUEsFBgAAAAAGAAYAWwEAALID&#10;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2" o:spid="_x0000_s1026" o:spt="20" style="position:absolute;left:10928;top:10711;height:320;width:0;" filled="f" stroked="t" coordsize="21600,21600" o:gfxdata="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KHi5G/&#10;AAAA3Q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33" o:spid="_x0000_s1026" o:spt="20" style="position:absolute;left:10931;top:10711;height:320;width:0;" filled="f" stroked="t" coordsize="21600,21600" o:gfxdata="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w8O3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4" o:spid="_x0000_s1026" o:spt="20" style="position:absolute;left:10935;top:10711;height:320;width:0;" filled="f" stroked="t" coordsize="21600,21600" o:gfxdata="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j2Ys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5" o:spid="_x0000_s1026" o:spt="20" style="position:absolute;left:10939;top:10711;height:320;width:0;" filled="f" stroked="t" coordsize="21600,21600" o:gfxdata="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Zv5Y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6" o:spid="_x0000_s1026" o:spt="20" style="position:absolute;left:10942;top:10711;height:320;width:0;" filled="f" stroked="t" coordsize="21600,21600" o:gfxdata="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KlvD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7" o:spid="_x0000_s1026" o:spt="20" style="position:absolute;left:10946;top:10711;height:320;width:0;" filled="f" stroked="t" coordsize="21600,21600" o:gfxdata="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1uE+W/&#10;AAAA3Q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38" o:spid="_x0000_s1026" o:spt="20" style="position:absolute;left:10949;top:10711;height:320;width:0;" filled="f" stroked="t" coordsize="21600,21600" o:gfxdata="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rRgL7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9" o:spid="_x0000_s1026" o:spt="20" style="position:absolute;left:10953;top:10711;height:320;width:0;" filled="f" stroked="t" coordsize="21600,21600" o:gfxdata="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8r9F25AAAA3QAA&#10;AA8AAAAAAAAAAQAgAAAAIgAAAGRycy9kb3ducmV2LnhtbFBLAQIUABQAAAAIAIdO4kAzLwWeOwAA&#10;ADkAAAAQAAAAAAAAAAEAIAAAAAgBAABkcnMvc2hhcGV4bWwueG1sUEsFBgAAAAAGAAYAWwEAALID&#10;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0" o:spid="_x0000_s1026" o:spt="20" style="position:absolute;left:10957;top:10711;height:320;width:0;" filled="f" stroked="t" coordsize="21600,21600" o:gfxdata="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Z1HG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1" o:spid="_x0000_s1026" o:spt="20" style="position:absolute;left:10960;top:10711;height:320;width:0;" filled="f" stroked="t" coordsize="21600,21600" o:gfxdata="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hG6GugAAAN0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2" o:spid="_x0000_s1026" o:spt="20" style="position:absolute;left:10964;top:10711;height:320;width:0;" filled="f" stroked="t" coordsize="21600,21600" o:gfxdata="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deHUy/&#10;AAAA3Q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</v:group>
                <v:group id="Group 243" o:spid="_x0000_s1026" o:spt="203" style="position:absolute;left:3051;top:7200;height:9360;width:1781;" coordorigin="10895,10711" coordsize="68,320" o:gfxdata="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8HE9u+AAAA3QAAAA8AAAAAAAAAAQAgAAAAIgAAAGRycy9kb3ducmV2Lnht&#10;bFBLAQIUABQAAAAIAIdO4kAzLwWeOwAAADkAAAAVAAAAAAAAAAEAIAAAAA0BAABkcnMvZ3JvdXBz&#10;aGFwZXhtbC54bWxQSwUGAAAAAAYABgBgAQAAygMAAAAA&#10;">
                  <o:lock v:ext="edit" aspectratio="f"/>
                  <v:line id="Line 244" o:spid="_x0000_s1026" o:spt="20" style="position:absolute;left:10895;top:10711;height:320;width:0;" filled="f" stroked="t" coordsize="21600,21600" o:gfxdata="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VvDx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45" o:spid="_x0000_s1026" o:spt="20" style="position:absolute;left:10899;top:10711;height:320;width:0;" filled="f" stroked="t" coordsize="21600,21600" o:gfxdata="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79ohb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46" o:spid="_x0000_s1026" o:spt="20" style="position:absolute;left:10903;top:10711;height:320;width:0;" filled="f" stroked="t" coordsize="21600,21600" o:gfxdata="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880e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47" o:spid="_x0000_s1026" o:spt="20" style="position:absolute;left:10906;top:10711;height:320;width:0;" filled="f" stroked="t" coordsize="21600,21600" o:gfxdata="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CFTab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48" o:spid="_x0000_s1026" o:spt="20" style="position:absolute;left:10910;top:10711;height:320;width:0;" filled="f" stroked="t" coordsize="21600,21600" o:gfxdata="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/sgo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49" o:spid="_x0000_s1026" o:spt="20" style="position:absolute;left:10913;top:10711;height:320;width:0;" filled="f" stroked="t" coordsize="21600,21600" o:gfxdata="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68mKA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0" o:spid="_x0000_s1026" o:spt="20" style="position:absolute;left:10917;top:10711;height:320;width:0;" filled="f" stroked="t" coordsize="21600,21600" o:gfxdata="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vscb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1" o:spid="_x0000_s1026" o:spt="20" style="position:absolute;left:10921;top:10711;height:320;width:0;" filled="f" stroked="t" coordsize="21600,21600" o:gfxdata="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gh37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2" o:spid="_x0000_s1026" o:spt="20" style="position:absolute;left:10924;top:10711;height:320;width:0;" filled="f" stroked="t" coordsize="21600,21600" o:gfxdata="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zrhg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3" o:spid="_x0000_s1026" o:spt="20" style="position:absolute;left:10928;top:10711;height:320;width:0;" filled="f" stroked="t" coordsize="21600,21600" o:gfxdata="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+K8E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54" o:spid="_x0000_s1026" o:spt="20" style="position:absolute;left:10931;top:10711;height:320;width:0;" filled="f" stroked="t" coordsize="21600,21600" o:gfxdata="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FCDj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5" o:spid="_x0000_s1026" o:spt="20" style="position:absolute;left:10935;top:10711;height:320;width:0;" filled="f" stroked="t" coordsize="21600,21600" o:gfxdata="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uRv4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6" o:spid="_x0000_s1026" o:spt="20" style="position:absolute;left:10939;top:10711;height:320;width:0;" filled="f" stroked="t" coordsize="21600,21600" o:gfxdata="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9b5j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7" o:spid="_x0000_s1026" o:spt="20" style="position:absolute;left:10942;top:10711;height:320;width:0;" filled="f" stroked="t" coordsize="21600,21600" o:gfxdata="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CcgF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8" o:spid="_x0000_s1026" o:spt="20" style="position:absolute;left:10946;top:10711;height:320;width:0;" filled="f" stroked="t" coordsize="21600,21600" o:gfxdata="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/1T3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59" o:spid="_x0000_s1026" o:spt="20" style="position:absolute;left:10949;top:10711;height:320;width:0;" filled="f" stroked="t" coordsize="21600,21600" o:gfxdata="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9BH9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0" o:spid="_x0000_s1026" o:spt="20" style="position:absolute;left:10953;top:10711;height:320;width:0;" filled="f" stroked="t" coordsize="21600,21600" o:gfxdata="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uLRm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1" o:spid="_x0000_s1026" o:spt="20" style="position:absolute;left:10957;top:10711;height:320;width:0;" filled="f" stroked="t" coordsize="21600,21600" o:gfxdata="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VuLJrsAAADd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2" o:spid="_x0000_s1026" o:spt="20" style="position:absolute;left:10960;top:10711;height:320;width:0;" filled="f" stroked="t" coordsize="21600,21600" o:gfxdata="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Fy69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3" o:spid="_x0000_s1026" o:spt="20" style="position:absolute;left:10964;top:10711;height:320;width:0;" filled="f" stroked="t" coordsize="21600,21600" o:gfxdata="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pTZp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264" o:spid="_x0000_s1026" o:spt="203" style="position:absolute;left:6802;top:7200;height:9360;width:1782;" coordorigin="10895,10711" coordsize="68,320" o:gfxdata="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2UU+C+AAAA3QAAAA8AAAAAAAAAAQAgAAAAIgAAAGRycy9kb3ducmV2Lnht&#10;bFBLAQIUABQAAAAIAIdO4kAzLwWeOwAAADkAAAAVAAAAAAAAAAEAIAAAAA0BAABkcnMvZ3JvdXBz&#10;aGFwZXhtbC54bWxQSwUGAAAAAAYABgBgAQAAygMAAAAA&#10;">
                  <o:lock v:ext="edit" aspectratio="f"/>
                  <v:line id="Line 265" o:spid="_x0000_s1026" o:spt="20" style="position:absolute;left:10895;top:10711;height:320;width:0;" filled="f" stroked="t" coordsize="21600,21600" o:gfxdata="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YI0l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6" o:spid="_x0000_s1026" o:spt="20" style="position:absolute;left:10899;top:10711;height:320;width:0;" filled="f" stroked="t" coordsize="21600,21600" o:gfxdata="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LCi+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7" o:spid="_x0000_s1026" o:spt="20" style="position:absolute;left:10903;top:10711;height:320;width:0;" filled="f" stroked="t" coordsize="21600,21600" o:gfxdata="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/rbJ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8" o:spid="_x0000_s1026" o:spt="20" style="position:absolute;left:10906;top:10711;height:320;width:0;" filled="f" stroked="t" coordsize="21600,21600" o:gfxdata="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shNS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9" o:spid="_x0000_s1026" o:spt="20" style="position:absolute;left:10910;top:10711;height:320;width:0;" filled="f" stroked="t" coordsize="21600,21600" o:gfxdata="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7tRc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70" o:spid="_x0000_s1026" o:spt="20" style="position:absolute;left:10913;top:10711;height:320;width:0;" filled="f" stroked="t" coordsize="21600,21600" o:gfxdata="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YSK7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1" o:spid="_x0000_s1026" o:spt="20" style="position:absolute;left:10917;top:10711;height:320;width:0;" filled="f" stroked="t" coordsize="21600,21600" o:gfxdata="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c3QZu5AAAA3QAA&#10;AA8AAAAAAAAAAQAgAAAAIgAAAGRycy9kb3ducmV2LnhtbFBLAQIUABQAAAAIAIdO4kAzLwWeOwAA&#10;ADkAAAAQAAAAAAAAAAEAIAAAAAgBAABkcnMvc2hhcGV4bWwueG1sUEsFBgAAAAAGAAYAWwEAALID&#10;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2" o:spid="_x0000_s1026" o:spt="20" style="position:absolute;left:10921;top:10711;height:320;width:0;" filled="f" stroked="t" coordsize="21600,21600" o:gfxdata="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e+QA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3" o:spid="_x0000_s1026" o:spt="20" style="position:absolute;left:10924;top:10711;height:320;width:0;" filled="f" stroked="t" coordsize="21600,21600" o:gfxdata="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qXp3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4" o:spid="_x0000_s1026" o:spt="20" style="position:absolute;left:10928;top:10711;height:320;width:0;" filled="f" stroked="t" coordsize="21600,21600" o:gfxdata="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3MJv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75" o:spid="_x0000_s1026" o:spt="20" style="position:absolute;left:10931;top:10711;height:320;width:0;" filled="f" stroked="t" coordsize="21600,21600" o:gfxdata="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AxHm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6" o:spid="_x0000_s1026" o:spt="20" style="position:absolute;left:10935;top:10711;height:320;width:0;" filled="f" stroked="t" coordsize="21600,21600" o:gfxdata="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QOID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7" o:spid="_x0000_s1026" o:spt="20" style="position:absolute;left:10939;top:10711;height:320;width:0;" filled="f" stroked="t" coordsize="21600,21600" o:gfxdata="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3tnv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8" o:spid="_x0000_s1026" o:spt="20" style="position:absolute;left:10942;top:10711;height:320;width:0;" filled="f" stroked="t" coordsize="21600,21600" o:gfxdata="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lBTZ25AAAA3QAA&#10;AA8AAAAAAAAAAQAgAAAAIgAAAGRycy9kb3ducmV2LnhtbFBLAQIUABQAAAAIAIdO4kAzLwWeOwAA&#10;ADkAAAAQAAAAAAAAAAEAIAAAAAgBAABkcnMvc2hhcGV4bWwueG1sUEsFBgAAAAAGAAYAWwEAALID&#10;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9" o:spid="_x0000_s1026" o:spt="20" style="position:absolute;left:10946;top:10711;height:320;width:0;" filled="f" stroked="t" coordsize="21600,21600" o:gfxdata="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qbPl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80" o:spid="_x0000_s1026" o:spt="20" style="position:absolute;left:10949;top:10711;height:320;width:0;" filled="f" stroked="t" coordsize="21600,21600" o:gfxdata="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S7tdG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1" o:spid="_x0000_s1026" o:spt="20" style="position:absolute;left:10953;top:10711;height:320;width:0;" filled="f" stroked="t" coordsize="21600,21600" o:gfxdata="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9onLd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2" o:spid="_x0000_s1026" o:spt="20" style="position:absolute;left:10957;top:10711;height:320;width:0;" filled="f" stroked="t" coordsize="21600,21600" o:gfxdata="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XDsqr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3" o:spid="_x0000_s1026" o:spt="20" style="position:absolute;left:10960;top:10711;height:320;width:0;" filled="f" stroked="t" coordsize="21600,21600" o:gfxdata="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I8STG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4" o:spid="_x0000_s1026" o:spt="20" style="position:absolute;left:10964;top:10711;height:320;width:0;" filled="f" stroked="t" coordsize="21600,21600" o:gfxdata="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UMHF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285" o:spid="_x0000_s1026" o:spt="203" style="position:absolute;left:8678;top:7200;height:9360;width:1782;" coordorigin="10895,10711" coordsize="68,320" o:gfxdata="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mhDJvvwAAAN0AAAAPAAAAAAAAAAEAIAAAACIAAABkcnMvZG93bnJldi54&#10;bWxQSwECFAAUAAAACACHTuJAMy8FnjsAAAA5AAAAFQAAAAAAAAABACAAAAAOAQAAZHJzL2dyb3Vw&#10;c2hhcGV4bWwueG1sUEsFBgAAAAAGAAYAYAEAAMsDAAAAAA==&#10;">
                  <o:lock v:ext="edit" aspectratio="f"/>
                  <v:line id="Line 286" o:spid="_x0000_s1026" o:spt="20" style="position:absolute;left:10895;top:10711;height:320;width:0;" filled="f" stroked="t" coordsize="21600,21600" o:gfxdata="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S+qp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7" o:spid="_x0000_s1026" o:spt="20" style="position:absolute;left:10899;top:10711;height:320;width:0;" filled="f" stroked="t" coordsize="21600,21600" o:gfxdata="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B08y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8" o:spid="_x0000_s1026" o:spt="20" style="position:absolute;left:10903;top:10711;height:320;width:0;" filled="f" stroked="t" coordsize="21600,21600" o:gfxdata="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mNtA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9" o:spid="_x0000_s1026" o:spt="20" style="position:absolute;left:10906;top:10711;height:320;width:0;" filled="f" stroked="t" coordsize="21600,21600" o:gfxdata="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1H7b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0" o:spid="_x0000_s1026" o:spt="20" style="position:absolute;left:10910;top:10711;height:320;width:0;" filled="f" stroked="t" coordsize="21600,21600" o:gfxdata="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Zk/ry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91" o:spid="_x0000_s1026" o:spt="20" style="position:absolute;left:10913;top:10711;height:320;width:0;" filled="f" stroked="t" coordsize="21600,21600" o:gfxdata="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iezS+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2" o:spid="_x0000_s1026" o:spt="20" style="position:absolute;left:10917;top:10711;height:320;width:0;" filled="f" stroked="t" coordsize="21600,21600" o:gfxdata="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3VVu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3" o:spid="_x0000_s1026" o:spt="20" style="position:absolute;left:10921;top:10711;height:320;width:0;" filled="f" stroked="t" coordsize="21600,21600" o:gfxdata="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g78MC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4" o:spid="_x0000_s1026" o:spt="20" style="position:absolute;left:10924;top:10711;height:320;width:0;" filled="f" stroked="t" coordsize="21600,21600" o:gfxdata="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elyyy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5" o:spid="_x0000_s1026" o:spt="20" style="position:absolute;left:10928;top:10711;height:320;width:0;" filled="f" stroked="t" coordsize="21600,21600" o:gfxdata="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MyVa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96" o:spid="_x0000_s1026" o:spt="20" style="position:absolute;left:10931;top:10711;height:320;width:0;" filled="f" stroked="t" coordsize="21600,21600" o:gfxdata="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2+sW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7" o:spid="_x0000_s1026" o:spt="20" style="position:absolute;left:10935;top:10711;height:320;width:0;" filled="f" stroked="t" coordsize="21600,21600" o:gfxdata="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YgmeW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8" o:spid="_x0000_s1026" o:spt="20" style="position:absolute;left:10939;top:10711;height:320;width:0;" filled="f" stroked="t" coordsize="21600,21600" o:gfxdata="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w8f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9" o:spid="_x0000_s1026" o:spt="20" style="position:absolute;left:10942;top:10711;height:320;width:0;" filled="f" stroked="t" coordsize="21600,21600" o:gfxdata="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m+og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0" o:spid="_x0000_s1026" o:spt="20" style="position:absolute;left:10946;top:10711;height:320;width:0;" filled="f" stroked="t" coordsize="21600,21600" o:gfxdata="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0SRm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01" o:spid="_x0000_s1026" o:spt="20" style="position:absolute;left:10949;top:10711;height:320;width:0;" filled="f" stroked="t" coordsize="21600,21600" o:gfxdata="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G5/m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2" o:spid="_x0000_s1026" o:spt="20" style="position:absolute;left:10953;top:10711;height:320;width:0;" filled="f" stroked="t" coordsize="21600,21600" o:gfxdata="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ZXOn2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3" o:spid="_x0000_s1026" o:spt="20" style="position:absolute;left:10957;top:10711;height:320;width:0;" filled="f" stroked="t" coordsize="21600,21600" o:gfxdata="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FpAq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4" o:spid="_x0000_s1026" o:spt="20" style="position:absolute;left:10960;top:10711;height:320;width:0;" filled="f" stroked="t" coordsize="21600,21600" o:gfxdata="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nJAZ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5" o:spid="_x0000_s1026" o:spt="20" style="position:absolute;left:10964;top:10711;height:320;width:0;" filled="f" stroked="t" coordsize="21600,21600" o:gfxdata="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ngA+u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306" o:spid="_x0000_s1026" o:spt="203" style="position:absolute;left:4984;top:10786;height:9520;width:1751;rotation:5898240f;" coordorigin="10895,10711" coordsize="68,320" o:gfxdata="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LV3Wd2+AAAA3AAAAA8AAAAAAAAAAQAgAAAAIgAAAGRycy9kb3ducmV2Lnht&#10;bFBLAQIUABQAAAAIAIdO4kAzLwWeOwAAADkAAAAVAAAAAAAAAAEAIAAAAA0BAABkcnMvZ3JvdXBz&#10;aGFwZXhtbC54bWxQSwUGAAAAAAYABgBgAQAAygMAAAAA&#10;">
                  <o:lock v:ext="edit" aspectratio="f"/>
                  <v:line id="Line 307" o:spid="_x0000_s1026" o:spt="20" style="position:absolute;left:10895;top:10711;height:320;width:0;" filled="f" stroked="t" coordsize="21600,21600" o:gfxdata="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+Q84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8" o:spid="_x0000_s1026" o:spt="20" style="position:absolute;left:10899;top:10711;height:320;width:0;" filled="f" stroked="t" coordsize="21600,21600" o:gfxdata="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1qq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9" o:spid="_x0000_s1026" o:spt="20" style="position:absolute;left:10903;top:10711;height:320;width:0;" filled="f" stroked="t" coordsize="21600,21600" o:gfxdata="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ZzTU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0" o:spid="_x0000_s1026" o:spt="20" style="position:absolute;left:10906;top:10711;height:320;width:0;" filled="f" stroked="t" coordsize="21600,21600" o:gfxdata="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K5FP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1" o:spid="_x0000_s1026" o:spt="20" style="position:absolute;left:10910;top:10711;height:320;width:0;" filled="f" stroked="t" coordsize="21600,21600" o:gfxdata="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10nzO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12" o:spid="_x0000_s1026" o:spt="20" style="position:absolute;left:10913;top:10711;height:320;width:0;" filled="f" stroked="t" coordsize="21600,21600" o:gfxdata="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jqyg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3" o:spid="_x0000_s1026" o:spt="20" style="position:absolute;left:10917;top:10711;height:320;width:0;" filled="f" stroked="t" coordsize="21600,21600" o:gfxdata="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XDLX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4" o:spid="_x0000_s1026" o:spt="20" style="position:absolute;left:10921;top:10711;height:320;width:0;" filled="f" stroked="t" coordsize="21600,21600" o:gfxdata="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6D13e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5" o:spid="_x0000_s1026" o:spt="20" style="position:absolute;left:10924;top:10711;height:320;width:0;" filled="f" stroked="t" coordsize="21600,21600" o:gfxdata="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z3Ls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6" o:spid="_x0000_s1026" o:spt="20" style="position:absolute;left:10928;top:10711;height:320;width:0;" filled="f" stroked="t" coordsize="21600,21600" o:gfxdata="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UfiW2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17" o:spid="_x0000_s1026" o:spt="20" style="position:absolute;left:10931;top:10711;height:320;width:0;" filled="f" stroked="t" coordsize="21600,21600" o:gfxdata="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BGxt+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8" o:spid="_x0000_s1026" o:spt="20" style="position:absolute;left:10935;top:10711;height:320;width:0;" filled="f" stroked="t" coordsize="21600,21600" o:gfxdata="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8KY0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9" o:spid="_x0000_s1026" o:spt="20" style="position:absolute;left:10939;top:10711;height:320;width:0;" filled="f" stroked="t" coordsize="21600,21600" o:gfxdata="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/Y/T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0" o:spid="_x0000_s1026" o:spt="20" style="position:absolute;left:10942;top:10711;height:320;width:0;" filled="f" stroked="t" coordsize="21600,21600" o:gfxdata="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JRYq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1" o:spid="_x0000_s1026" o:spt="20" style="position:absolute;left:10946;top:10711;height:320;width:0;" filled="f" stroked="t" coordsize="21600,21600" o:gfxdata="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stW1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22" o:spid="_x0000_s1026" o:spt="20" style="position:absolute;left:10949;top:10711;height:320;width:0;" filled="f" stroked="t" coordsize="21600,21600" o:gfxdata="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MWVH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3" o:spid="_x0000_s1026" o:spt="20" style="position:absolute;left:10953;top:10711;height:320;width:0;" filled="f" stroked="t" coordsize="21600,21600" o:gfxdata="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Dj+zC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4" o:spid="_x0000_s1026" o:spt="20" style="position:absolute;left:10957;top:10711;height:320;width:0;" filled="f" stroked="t" coordsize="21600,21600" o:gfxdata="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r16r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5" o:spid="_x0000_s1026" o:spt="20" style="position:absolute;left:10960;top:10711;height:320;width:0;" filled="f" stroked="t" coordsize="21600,21600" o:gfxdata="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4wytm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6" o:spid="_x0000_s1026" o:spt="20" style="position:absolute;left:10964;top:10711;height:320;width:0;" filled="f" stroked="t" coordsize="21600,21600" o:gfxdata="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K+Uq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line id="Line 327" o:spid="_x0000_s1026" o:spt="20" style="position:absolute;left:5860;top:2440;height:9520;width:0;rotation:5898240f;" filled="f" stroked="t" coordsize="21600,21600" o:gfxdata="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6yZyr4A&#10;AADcAAAADwAAAAAAAAABACAAAAAiAAAAZHJzL2Rvd25yZXYueG1sUEsBAhQAFAAAAAgAh07iQDMv&#10;BZ47AAAAOQAAABAAAAAAAAAAAQAgAAAADQEAAGRycy9zaGFwZXhtbC54bWxQSwUGAAAAAAYABgBb&#10;AQAAtwMAAAAA&#10;">
                  <v:fill on="f" focussize="0,0"/>
                  <v:stroke color="#969696" joinstyle="round"/>
                  <v:imagedata o:title=""/>
                  <o:lock v:ext="edit" aspectratio="f"/>
                </v:line>
                <v:group id="Group 328" o:spid="_x0000_s1026" o:spt="203" style="position:absolute;left:4983;top:5253;height:9520;width:1753;rotation:5898240f;" coordorigin="10895,10711" coordsize="68,320" o:gfxdata="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L6cPL0AAADcAAAADwAAAAAAAAABACAAAAAiAAAAZHJzL2Rvd25yZXYueG1s&#10;UEsBAhQAFAAAAAgAh07iQDMvBZ47AAAAOQAAABUAAAAAAAAAAQAgAAAADAEAAGRycy9ncm91cHNo&#10;YXBleG1sLnhtbFBLBQYAAAAABgAGAGABAADJAwAAAAA=&#10;">
                  <o:lock v:ext="edit" aspectratio="f"/>
                  <v:line id="Line 329" o:spid="_x0000_s1026" o:spt="20" style="position:absolute;left:10895;top:10711;height:320;width:0;" filled="f" stroked="t" coordsize="21600,21600" o:gfxdata="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oBa+6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0" o:spid="_x0000_s1026" o:spt="20" style="position:absolute;left:10899;top:10711;height:320;width:0;" filled="f" stroked="t" coordsize="21600,21600" o:gfxdata="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Tc51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1" o:spid="_x0000_s1026" o:spt="20" style="position:absolute;left:10903;top:10711;height:320;width:0;" filled="f" stroked="t" coordsize="21600,21600" o:gfxdata="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pFYB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2" o:spid="_x0000_s1026" o:spt="20" style="position:absolute;left:10906;top:10711;height:320;width:0;" filled="f" stroked="t" coordsize="21600,21600" o:gfxdata="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Xo85q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3" o:spid="_x0000_s1026" o:spt="20" style="position:absolute;left:10910;top:10711;height:320;width:0;" filled="f" stroked="t" coordsize="21600,21600" o:gfxdata="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SM++W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34" o:spid="_x0000_s1026" o:spt="20" style="position:absolute;left:10913;top:10711;height:320;width:0;" filled="f" stroked="t" coordsize="21600,21600" o:gfxdata="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dsh2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5" o:spid="_x0000_s1026" o:spt="20" style="position:absolute;left:10917;top:10711;height:320;width:0;" filled="f" stroked="t" coordsize="21600,21600" o:gfxdata="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+lcBL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6" o:spid="_x0000_s1026" o:spt="20" style="position:absolute;left:10921;top:10711;height:320;width:0;" filled="f" stroked="t" coordsize="21600,21600" o:gfxdata="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Sl+Z+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7" o:spid="_x0000_s1026" o:spt="20" style="position:absolute;left:10924;top:10711;height:320;width:0;" filled="f" stroked="t" coordsize="21600,21600" o:gfxdata="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2sKT5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8" o:spid="_x0000_s1026" o:spt="20" style="position:absolute;left:10928;top:10711;height:320;width:0;" filled="f" stroked="t" coordsize="21600,21600" o:gfxdata="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EqXa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39" o:spid="_x0000_s1026" o:spt="20" style="position:absolute;left:10931;top:10711;height:320;width:0;" filled="f" stroked="t" coordsize="21600,21600" o:gfxdata="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unxW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0" o:spid="_x0000_s1026" o:spt="20" style="position:absolute;left:10935;top:10711;height:320;width:0;" filled="f" stroked="t" coordsize="21600,21600" o:gfxdata="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ZiOo6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1" o:spid="_x0000_s1026" o:spt="20" style="position:absolute;left:10939;top:10711;height:320;width:0;" filled="f" stroked="t" coordsize="21600,21600" o:gfxdata="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mLovq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2" o:spid="_x0000_s1026" o:spt="20" style="position:absolute;left:10942;top:10711;height:320;width:0;" filled="f" stroked="t" coordsize="21600,21600" o:gfxdata="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bHB2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3" o:spid="_x0000_s1026" o:spt="20" style="position:absolute;left:10946;top:10711;height:320;width:0;" filled="f" stroked="t" coordsize="21600,21600" o:gfxdata="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MPH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44" o:spid="_x0000_s1026" o:spt="20" style="position:absolute;left:10949;top:10711;height:320;width:0;" filled="f" stroked="t" coordsize="21600,21600" o:gfxdata="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lZPI2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5" o:spid="_x0000_s1026" o:spt="20" style="position:absolute;left:10953;top:10711;height:320;width:0;" filled="f" stroked="t" coordsize="21600,21600" o:gfxdata="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xqj/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6" o:spid="_x0000_s1026" o:spt="20" style="position:absolute;left:10957;top:10711;height:320;width:0;" filled="f" stroked="t" coordsize="21600,21600" o:gfxdata="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KDW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7" o:spid="_x0000_s1026" o:spt="20" style="position:absolute;left:10960;top:10711;height:320;width:0;" filled="f" stroked="t" coordsize="21600,21600" o:gfxdata="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2kyJL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8" o:spid="_x0000_s1026" o:spt="20" style="position:absolute;left:10964;top:10711;height:320;width:0;" filled="f" stroked="t" coordsize="21600,21600" o:gfxdata="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kwG3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349" o:spid="_x0000_s1026" o:spt="203" style="position:absolute;left:3140;top:5255;height:9520;width:5439;rotation:5898240f;" coordorigin="10895,10711" coordsize="212,320" o:gfxdata="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rppgbb0AAADcAAAADwAAAAAAAAABACAAAAAiAAAAZHJzL2Rvd25yZXYueG1s&#10;UEsBAhQAFAAAAAgAh07iQDMvBZ47AAAAOQAAABUAAAAAAAAAAQAgAAAADAEAAGRycy9ncm91cHNo&#10;YXBleG1sLnhtbFBLBQYAAAAABgAGAGABAADJAwAAAAA=&#10;">
                  <o:lock v:ext="edit" aspectratio="f"/>
                  <v:group id="Group 350" o:spid="_x0000_s1026" o:spt="203" style="position:absolute;left:10895;top:10711;height:320;width:69;" coordorigin="10895,10711" coordsize="68,320" o:gfxdata="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4O1gevwAAANwAAAAPAAAAAAAAAAEAIAAAACIAAABkcnMvZG93bnJldi54&#10;bWxQSwECFAAUAAAACACHTuJAMy8FnjsAAAA5AAAAFQAAAAAAAAABACAAAAAOAQAAZHJzL2dyb3Vw&#10;c2hhcGV4bWwueG1sUEsFBgAAAAAGAAYAYAEAAMsDAAAAAA==&#10;">
                    <o:lock v:ext="edit" aspectratio="f"/>
                    <v:line id="Line 351" o:spid="_x0000_s1026" o:spt="20" style="position:absolute;left:10895;top:10711;height:320;width:0;" filled="f" stroked="t" coordsize="21600,21600" o:gfxdata="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SNCe8AAAA&#10;3A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52" o:spid="_x0000_s1026" o:spt="20" style="position:absolute;left:10899;top:10711;height:320;width:0;" filled="f" stroked="t" coordsize="21600,21600" o:gfxdata="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Mekby8AAAA&#10;3A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53" o:spid="_x0000_s1026" o:spt="20" style="position:absolute;left:10903;top:10711;height:320;width:0;" filled="f" stroked="t" coordsize="21600,21600" o:gfxdata="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MD8u8AAAA&#10;3A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54" o:spid="_x0000_s1026" o:spt="20" style="position:absolute;left:10906;top:10711;height:320;width:0;" filled="f" stroked="t" coordsize="21600,21600" o:gfxdata="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AqlC8AAAA&#10;3A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55" o:spid="_x0000_s1026" o:spt="20" style="position:absolute;left:10910;top:10711;height:320;width:0;" filled="f" stroked="t" coordsize="21600,21600" o:gfxdata="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8qagqugAAANwA&#10;AAAPAAAAAAAAAAEAIAAAACIAAABkcnMvZG93bnJldi54bWxQSwECFAAUAAAACACHTuJAMy8FnjsA&#10;AAA5AAAAEAAAAAAAAAABACAAAAAJAQAAZHJzL3NoYXBleG1sLnhtbFBLBQYAAAAABgAGAFsBAACz&#10;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56" o:spid="_x0000_s1026" o:spt="20" style="position:absolute;left:10913;top:10711;height:320;width:0;" filled="f" stroked="t" coordsize="21600,21600" o:gfxdata="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lObubsAAADc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57" o:spid="_x0000_s1026" o:spt="20" style="position:absolute;left:10917;top:10711;height:320;width:0;" filled="f" stroked="t" coordsize="21600,21600" o:gfxdata="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9BfiZ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58" o:spid="_x0000_s1026" o:spt="20" style="position:absolute;left:10921;top:10711;height:320;width:0;" filled="f" stroked="t" coordsize="21600,21600" o:gfxdata="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JJXQK8AAAA&#10;3A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59" o:spid="_x0000_s1026" o:spt="20" style="position:absolute;left:10924;top:10711;height:320;width:0;" filled="f" stroked="t" coordsize="21600,21600" o:gfxdata="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Kbw3W8AAAA&#10;3A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0" o:spid="_x0000_s1026" o:spt="20" style="position:absolute;left:10928;top:10711;height:320;width:0;" filled="f" stroked="t" coordsize="21600,21600" o:gfxdata="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GHw5r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61" o:spid="_x0000_s1026" o:spt="20" style="position:absolute;left:10931;top:10711;height:320;width:0;" filled="f" stroked="t" coordsize="21600,21600" o:gfxdata="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Pv6a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2" o:spid="_x0000_s1026" o:spt="20" style="position:absolute;left:10935;top:10711;height:320;width:0;" filled="f" stroked="t" coordsize="21600,21600" o:gfxdata="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1yWwG8AAAA&#10;3A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3" o:spid="_x0000_s1026" o:spt="20" style="position:absolute;left:10939;top:10711;height:320;width:0;" filled="f" stroked="t" coordsize="21600,21600" o:gfxdata="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2gxXa8AAAA&#10;3A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4" o:spid="_x0000_s1026" o:spt="20" style="position:absolute;left:10942;top:10711;height:320;width:0;" filled="f" stroked="t" coordsize="21600,21600" o:gfxdata="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7GDt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5" o:spid="_x0000_s1026" o:spt="20" style="position:absolute;left:10946;top:10711;height:320;width:0;" filled="f" stroked="t" coordsize="21600,21600" o:gfxdata="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xWKXugAAANwA&#10;AAAPAAAAAAAAAAEAIAAAACIAAABkcnMvZG93bnJldi54bWxQSwECFAAUAAAACACHTuJAMy8FnjsA&#10;AAA5AAAAEAAAAAAAAAABACAAAAAJAQAAZHJzL3NoYXBleG1sLnhtbFBLBQYAAAAABgAGAFsBAACz&#10;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66" o:spid="_x0000_s1026" o:spt="20" style="position:absolute;left:10949;top:10711;height:320;width:0;" filled="f" stroked="t" coordsize="21600,21600" o:gfxdata="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/UQS8AAAA&#10;3A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7" o:spid="_x0000_s1026" o:spt="20" style="position:absolute;left:10953;top:10711;height:320;width:0;" filled="f" stroked="t" coordsize="21600,21600" o:gfxdata="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3G5E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8" o:spid="_x0000_s1026" o:spt="20" style="position:absolute;left:10957;top:10711;height:320;width:0;" filled="f" stroked="t" coordsize="21600,21600" o:gfxdata="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eQy9+8AAAA&#10;3A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9" o:spid="_x0000_s1026" o:spt="20" style="position:absolute;left:10960;top:10711;height:320;width:0;" filled="f" stroked="t" coordsize="21600,21600" o:gfxdata="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QlWo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70" o:spid="_x0000_s1026" o:spt="20" style="position:absolute;left:10964;top:10711;height:320;width:0;" filled="f" stroked="t" coordsize="21600,21600" o:gfxdata="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bhmO7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  <v:group id="Group 371" o:spid="_x0000_s1026" o:spt="203" style="position:absolute;left:11039;top:10711;height:320;width:69;" coordorigin="10895,10711" coordsize="68,320" o:gfxdata="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/GecCsAAAADcAAAADwAAAAAAAAABACAAAAAiAAAAZHJzL2Rvd25yZXYu&#10;eG1sUEsBAhQAFAAAAAgAh07iQDMvBZ47AAAAOQAAABUAAAAAAAAAAQAgAAAADwEAAGRycy9ncm91&#10;cHNoYXBleG1sLnhtbFBLBQYAAAAABgAGAGABAADMAwAAAAA=&#10;">
                    <o:lock v:ext="edit" aspectratio="f"/>
                    <v:line id="Line 372" o:spid="_x0000_s1026" o:spt="20" style="position:absolute;left:10895;top:10711;height:320;width:0;" filled="f" stroked="t" coordsize="21600,21600" o:gfxdata="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q83c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73" o:spid="_x0000_s1026" o:spt="20" style="position:absolute;left:10899;top:10711;height:320;width:0;" filled="f" stroked="t" coordsize="21600,21600" o:gfxdata="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eVOr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74" o:spid="_x0000_s1026" o:spt="20" style="position:absolute;left:10903;top:10711;height:320;width:0;" filled="f" stroked="t" coordsize="21600,21600" o:gfxdata="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NfYw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75" o:spid="_x0000_s1026" o:spt="20" style="position:absolute;left:10906;top:10711;height:320;width:0;" filled="f" stroked="t" coordsize="21600,21600" o:gfxdata="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qmJC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76" o:spid="_x0000_s1026" o:spt="20" style="position:absolute;left:10910;top:10711;height:320;width:0;" filled="f" stroked="t" coordsize="21600,21600" o:gfxdata="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hQUdG/&#10;AAAA3A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77" o:spid="_x0000_s1026" o:spt="20" style="position:absolute;left:10913;top:10711;height:320;width:0;" filled="f" stroked="t" coordsize="21600,21600" o:gfxdata="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D/VNG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78" o:spid="_x0000_s1026" o:spt="20" style="position:absolute;left:10917;top:10711;height:320;width:0;" filled="f" stroked="t" coordsize="21600,21600" o:gfxdata="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+z8Uq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79" o:spid="_x0000_s1026" o:spt="20" style="position:absolute;left:10921;top:10711;height:320;width:0;" filled="f" stroked="t" coordsize="21600,21600" o:gfxdata="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+LGU4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0" o:spid="_x0000_s1026" o:spt="20" style="position:absolute;left:10924;top:10711;height:320;width:0;" filled="f" stroked="t" coordsize="21600,21600" o:gfxdata="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WDAo7sAAADe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1" o:spid="_x0000_s1026" o:spt="20" style="position:absolute;left:10928;top:10711;height:320;width:0;" filled="f" stroked="t" coordsize="21600,21600" o:gfxdata="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olkb9&#10;wAAAAN4AAAAPAAAAAAAAAAEAIAAAACIAAABkcnMvZG93bnJldi54bWxQSwECFAAUAAAACACHTuJA&#10;My8FnjsAAAA5AAAAEAAAAAAAAAABACAAAAAPAQAAZHJzL3NoYXBleG1sLnhtbFBLBQYAAAAABgAG&#10;AFsBAAC5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82" o:spid="_x0000_s1026" o:spt="20" style="position:absolute;left:10931;top:10711;height:320;width:0;" filled="f" stroked="t" coordsize="21600,21600" o:gfxdata="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rDvIK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3" o:spid="_x0000_s1026" o:spt="20" style="position:absolute;left:10935;top:10711;height:320;width:0;" filled="f" stroked="t" coordsize="21600,21600" o:gfxdata="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ESL1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4" o:spid="_x0000_s1026" o:spt="20" style="position:absolute;left:10939;top:10711;height:320;width:0;" filled="f" stroked="t" coordsize="21600,21600" o:gfxdata="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V2Hbr4A&#10;AADe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5" o:spid="_x0000_s1026" o:spt="20" style="position:absolute;left:10942;top:10711;height:320;width:0;" filled="f" stroked="t" coordsize="21600,21600" o:gfxdata="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rQfGr4A&#10;AADe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6" o:spid="_x0000_s1026" o:spt="20" style="position:absolute;left:10946;top:10711;height:320;width:0;" filled="f" stroked="t" coordsize="21600,21600" o:gfxdata="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OHlZb4A&#10;AADe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87" o:spid="_x0000_s1026" o:spt="20" style="position:absolute;left:10949;top:10711;height:320;width:0;" filled="f" stroked="t" coordsize="21600,21600" o:gfxdata="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KiT2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8" o:spid="_x0000_s1026" o:spt="20" style="position:absolute;left:10953;top:10711;height:320;width:0;" filled="f" stroked="t" coordsize="21600,21600" o:gfxdata="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ZoFt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9" o:spid="_x0000_s1026" o:spt="20" style="position:absolute;left:10957;top:10711;height:320;width:0;" filled="f" stroked="t" coordsize="21600,21600" o:gfxdata="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+RUf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90" o:spid="_x0000_s1026" o:spt="20" style="position:absolute;left:10960;top:10711;height:320;width:0;" filled="f" stroked="t" coordsize="21600,21600" o:gfxdata="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S1sIS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91" o:spid="_x0000_s1026" o:spt="20" style="position:absolute;left:10964;top:10711;height:320;width:0;" filled="f" stroked="t" coordsize="21600,21600" o:gfxdata="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U/Q&#10;IMEAAADeAAAADwAAAAAAAAABACAAAAAiAAAAZHJzL2Rvd25yZXYueG1sUEsBAhQAFAAAAAgAh07i&#10;QDMvBZ47AAAAOQAAABAAAAAAAAAAAQAgAAAAEAEAAGRycy9zaGFwZXhtbC54bWxQSwUGAAAAAAYA&#10;BgBbAQAAug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</v:group>
                <v:group id="Group 392" o:spid="_x0000_s1026" o:spt="203" style="position:absolute;left:4983;top:5253;height:9520;width:1753;rotation:5898240f;" coordorigin="10895,10711" coordsize="68,320" o:gfxdata="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xfllb0AAADeAAAADwAAAAAAAAABACAAAAAiAAAAZHJzL2Rvd25yZXYueG1s&#10;UEsBAhQAFAAAAAgAh07iQDMvBZ47AAAAOQAAABUAAAAAAAAAAQAgAAAADAEAAGRycy9ncm91cHNo&#10;YXBleG1sLnhtbFBLBQYAAAAABgAGAGABAADJAwAAAAA=&#10;">
                  <o:lock v:ext="edit" aspectratio="f"/>
                  <v:line id="Line 393" o:spid="_x0000_s1026" o:spt="20" style="position:absolute;left:10895;top:10711;height:320;width:0;" filled="f" stroked="t" coordsize="21600,21600" o:gfxdata="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/ItCi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94" o:spid="_x0000_s1026" o:spt="20" style="position:absolute;left:10899;top:10711;height:320;width:0;" filled="f" stroked="t" coordsize="21600,21600" o:gfxdata="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bYnH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95" o:spid="_x0000_s1026" o:spt="20" style="position:absolute;left:10903;top:10711;height:320;width:0;" filled="f" stroked="t" coordsize="21600,21600" o:gfxdata="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CEsXL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96" o:spid="_x0000_s1026" o:spt="20" style="position:absolute;left:10906;top:10711;height:320;width:0;" filled="f" stroked="t" coordsize="21600,21600" o:gfxdata="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Dzsiu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97" o:spid="_x0000_s1026" o:spt="20" style="position:absolute;left:10910;top:10711;height:320;width:0;" filled="f" stroked="t" coordsize="21600,21600" o:gfxdata="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pkhU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98" o:spid="_x0000_s1026" o:spt="20" style="position:absolute;left:10913;top:10711;height:320;width:0;" filled="f" stroked="t" coordsize="21600,21600" o:gfxdata="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OIIPC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99" o:spid="_x0000_s1026" o:spt="20" style="position:absolute;left:10917;top:10711;height:320;width:0;" filled="f" stroked="t" coordsize="21600,21600" o:gfxdata="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FsJlm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0" o:spid="_x0000_s1026" o:spt="20" style="position:absolute;left:10921;top:10711;height:320;width:0;" filled="f" stroked="t" coordsize="21600,21600" o:gfxdata="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7ojhW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1" o:spid="_x0000_s1026" o:spt="20" style="position:absolute;left:10924;top:10711;height:320;width:0;" filled="f" stroked="t" coordsize="21600,21600" o:gfxdata="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GkK46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2" o:spid="_x0000_s1026" o:spt="20" style="position:absolute;left:10928;top:10711;height:320;width:0;" filled="f" stroked="t" coordsize="21600,21600" o:gfxdata="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b+od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03" o:spid="_x0000_s1026" o:spt="20" style="position:absolute;left:10931;top:10711;height:320;width:0;" filled="f" stroked="t" coordsize="21600,21600" o:gfxdata="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46EGK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4" o:spid="_x0000_s1026" o:spt="20" style="position:absolute;left:10935;top:10711;height:320;width:0;" filled="f" stroked="t" coordsize="21600,21600" o:gfxdata="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TiBa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5" o:spid="_x0000_s1026" o:spt="20" style="position:absolute;left:10939;top:10711;height:320;width:0;" filled="f" stroked="t" coordsize="21600,21600" o:gfxdata="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p8tjb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6" o:spid="_x0000_s1026" o:spt="20" style="position:absolute;left:10942;top:10711;height:320;width:0;" filled="f" stroked="t" coordsize="21600,21600" o:gfxdata="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k2z+r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7" o:spid="_x0000_s1026" o:spt="20" style="position:absolute;left:10946;top:10711;height:320;width:0;" filled="f" stroked="t" coordsize="21600,21600" o:gfxdata="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wYSYW8AAAA&#10;3g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08" o:spid="_x0000_s1026" o:spt="20" style="position:absolute;left:10949;top:10711;height:320;width:0;" filled="f" stroked="t" coordsize="21600,21600" o:gfxdata="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CeghO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9" o:spid="_x0000_s1026" o:spt="20" style="position:absolute;left:10953;top:10711;height:320;width:0;" filled="f" stroked="t" coordsize="21600,21600" o:gfxdata="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9IniL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10" o:spid="_x0000_s1026" o:spt="20" style="position:absolute;left:10957;top:10711;height:320;width:0;" filled="f" stroked="t" coordsize="21600,21600" o:gfxdata="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sxGMi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11" o:spid="_x0000_s1026" o:spt="20" style="position:absolute;left:10960;top:10711;height:320;width:0;" filled="f" stroked="t" coordsize="21600,21600" o:gfxdata="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R9vVO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12" o:spid="_x0000_s1026" o:spt="20" style="position:absolute;left:10964;top:10711;height:320;width:0;" filled="f" stroked="t" coordsize="21600,21600" o:gfxdata="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bZ8wL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413" o:spid="_x0000_s1026" o:spt="203" style="position:absolute;left:4984;top:8941;height:9520;width:1752;rotation:5898240f;" coordorigin="10895,10711" coordsize="68,320" o:gfxdata="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2+5Jdb0AAADeAAAADwAAAAAAAAABACAAAAAiAAAAZHJzL2Rvd25yZXYueG1s&#10;UEsBAhQAFAAAAAgAh07iQDMvBZ47AAAAOQAAABUAAAAAAAAAAQAgAAAADAEAAGRycy9ncm91cHNo&#10;YXBleG1sLnhtbFBLBQYAAAAABgAGAGABAADJAwAAAAA=&#10;">
                  <o:lock v:ext="edit" aspectratio="f"/>
                  <v:line id="Line 414" o:spid="_x0000_s1026" o:spt="20" style="position:absolute;left:10895;top:10711;height:320;width:0;" filled="f" stroked="t" coordsize="21600,21600" o:gfxdata="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QKHsu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15" o:spid="_x0000_s1026" o:spt="20" style="position:absolute;left:10899;top:10711;height:320;width:0;" filled="f" stroked="t" coordsize="21600,21600" o:gfxdata="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tGu1C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16" o:spid="_x0000_s1026" o:spt="20" style="position:absolute;left:10903;top:10711;height:320;width:0;" filled="f" stroked="t" coordsize="21600,21600" o:gfxdata="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uUJSe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17" o:spid="_x0000_s1026" o:spt="20" style="position:absolute;left:10906;top:10711;height:320;width:0;" filled="f" stroked="t" coordsize="21600,21600" o:gfxdata="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YgLy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18" o:spid="_x0000_s1026" o:spt="20" style="position:absolute;left:10910;top:10711;height:320;width:0;" filled="f" stroked="t" coordsize="21600,21600" o:gfxdata="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Xksq&#10;wAAAAN4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19" o:spid="_x0000_s1026" o:spt="20" style="position:absolute;left:10913;top:10711;height:320;width:0;" filled="f" stroked="t" coordsize="21600,21600" o:gfxdata="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C7FV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0" o:spid="_x0000_s1026" o:spt="20" style="position:absolute;left:10917;top:10711;height:320;width:0;" filled="f" stroked="t" coordsize="21600,21600" o:gfxdata="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Vd0nW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1" o:spid="_x0000_s1026" o:spt="20" style="position:absolute;left:10921;top:10711;height:320;width:0;" filled="f" stroked="t" coordsize="21600,21600" o:gfxdata="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Rd+6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2" o:spid="_x0000_s1026" o:spt="20" style="position:absolute;left:10924;top:10711;height:320;width:0;" filled="f" stroked="t" coordsize="21600,21600" o:gfxdata="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w+mZ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3" o:spid="_x0000_s1026" o:spt="20" style="position:absolute;left:10928;top:10711;height:320;width:0;" filled="f" stroked="t" coordsize="21600,21600" o:gfxdata="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JYT5r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24" o:spid="_x0000_s1026" o:spt="20" style="position:absolute;left:10931;top:10711;height:320;width:0;" filled="f" stroked="t" coordsize="21600,21600" o:gfxdata="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ZtR2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5" o:spid="_x0000_s1026" o:spt="20" style="position:absolute;left:10935;top:10711;height:320;width:0;" filled="f" stroked="t" coordsize="21600,21600" o:gfxdata="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Spx7b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6" o:spid="_x0000_s1026" o:spt="20" style="position:absolute;left:10939;top:10711;height:320;width:0;" filled="f" stroked="t" coordsize="21600,21600" o:gfxdata="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fjvmr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7" o:spid="_x0000_s1026" o:spt="20" style="position:absolute;left:10942;top:10711;height:320;width:0;" filled="f" stroked="t" coordsize="21600,21600" o:gfxdata="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tEoB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8" o:spid="_x0000_s1026" o:spt="20" style="position:absolute;left:10946;top:10711;height:320;width:0;" filled="f" stroked="t" coordsize="21600,21600" o:gfxdata="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GMoGX&#10;wAAAAN4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29" o:spid="_x0000_s1026" o:spt="20" style="position:absolute;left:10949;top:10711;height:320;width:0;" filled="f" stroked="t" coordsize="21600,21600" o:gfxdata="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Gd76L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0" o:spid="_x0000_s1026" o:spt="20" style="position:absolute;left:10953;top:10711;height:320;width:0;" filled="f" stroked="t" coordsize="21600,21600" o:gfxdata="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hESo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1" o:spid="_x0000_s1026" o:spt="20" style="position:absolute;left:10957;top:10711;height:320;width:0;" filled="f" stroked="t" coordsize="21600,21600" o:gfxdata="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/I4TO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2" o:spid="_x0000_s1026" o:spt="20" style="position:absolute;left:10960;top:10711;height:320;width:0;" filled="f" stroked="t" coordsize="21600,21600" o:gfxdata="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Gn9E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3" o:spid="_x0000_s1026" o:spt="20" style="position:absolute;left:10964;top:10711;height:320;width:0;" filled="f" stroked="t" coordsize="21600,21600" o:gfxdata="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T4U7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w10:wrap type="none"/>
                <w10:anchorlock/>
              </v:group>
            </w:pict>
          </mc:Fallback>
        </mc:AlternateContent>
      </w:r>
    </w:p>
    <w:p w14:paraId="3BD703B7">
      <w:pPr>
        <w:pStyle w:val="250"/>
        <w:spacing w:line="360" w:lineRule="auto"/>
        <w:ind w:left="270" w:right="54"/>
        <w:rPr>
          <w:sz w:val="26"/>
          <w:szCs w:val="26"/>
        </w:rPr>
      </w:pPr>
    </w:p>
    <w:p w14:paraId="42B65920">
      <w:pPr>
        <w:pStyle w:val="250"/>
        <w:numPr>
          <w:ilvl w:val="0"/>
          <w:numId w:val="14"/>
        </w:num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From the graph determine the time taken for the mixture to decolourise at 65</w:t>
      </w:r>
      <w:r>
        <w:rPr>
          <w:sz w:val="26"/>
          <w:szCs w:val="26"/>
          <w:vertAlign w:val="superscript"/>
        </w:rPr>
        <w:t>o</w:t>
      </w:r>
      <w:r>
        <w:rPr>
          <w:sz w:val="26"/>
          <w:szCs w:val="26"/>
        </w:rPr>
        <w:t>C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(2 marks)</w:t>
      </w:r>
    </w:p>
    <w:p w14:paraId="6885EBB3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4B03260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68992D9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6D35FFC">
      <w:pPr>
        <w:spacing w:line="360" w:lineRule="auto"/>
        <w:ind w:left="270" w:right="54" w:hanging="360"/>
        <w:rPr>
          <w:sz w:val="26"/>
          <w:szCs w:val="26"/>
        </w:rPr>
      </w:pPr>
    </w:p>
    <w:p w14:paraId="7615EF28">
      <w:pPr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>iii)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How does the rate of reaction between oxalic acid and Potassium manganate (VII) vary with </w:t>
      </w:r>
    </w:p>
    <w:p w14:paraId="4284BC9B">
      <w:p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temperature?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79444F83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CAB4030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0CA44FB">
      <w:pPr>
        <w:spacing w:line="276" w:lineRule="auto"/>
        <w:ind w:left="270" w:right="54" w:hanging="360"/>
        <w:rPr>
          <w:b/>
          <w:sz w:val="28"/>
          <w:szCs w:val="26"/>
          <w:u w:val="single"/>
        </w:rPr>
      </w:pPr>
      <w:r>
        <w:rPr>
          <w:b/>
          <w:sz w:val="28"/>
          <w:szCs w:val="26"/>
          <w:u w:val="single"/>
        </w:rPr>
        <w:t>PROCEDURE II</w:t>
      </w:r>
    </w:p>
    <w:p w14:paraId="4AC53F54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Fill a burette with solution A. Pipette 25cm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 xml:space="preserve"> of solution C into a conical flask and titrate the solution A against solution C until a permanent pink colour just appears.  Record your results in table II below and repeat the procedure to fill the table.</w:t>
      </w:r>
    </w:p>
    <w:tbl>
      <w:tblPr>
        <w:tblStyle w:val="111"/>
        <w:tblW w:w="962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7"/>
        <w:gridCol w:w="1514"/>
        <w:gridCol w:w="1805"/>
        <w:gridCol w:w="2098"/>
      </w:tblGrid>
      <w:tr w14:paraId="49D205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4207" w:type="dxa"/>
            <w:shd w:val="clear" w:color="auto" w:fill="252525" w:themeFill="text1" w:themeFillTint="D9"/>
          </w:tcPr>
          <w:p w14:paraId="0C1B53CF">
            <w:pPr>
              <w:spacing w:line="276" w:lineRule="auto"/>
              <w:ind w:left="270" w:right="54" w:hanging="360"/>
              <w:rPr>
                <w:sz w:val="26"/>
                <w:szCs w:val="26"/>
              </w:rPr>
            </w:pPr>
          </w:p>
        </w:tc>
        <w:tc>
          <w:tcPr>
            <w:tcW w:w="1514" w:type="dxa"/>
          </w:tcPr>
          <w:p w14:paraId="0F6ADAF5">
            <w:pPr>
              <w:spacing w:line="276" w:lineRule="auto"/>
              <w:ind w:left="270" w:right="54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</w:t>
            </w:r>
          </w:p>
        </w:tc>
        <w:tc>
          <w:tcPr>
            <w:tcW w:w="1805" w:type="dxa"/>
          </w:tcPr>
          <w:p w14:paraId="115EA9AC">
            <w:pPr>
              <w:spacing w:line="276" w:lineRule="auto"/>
              <w:ind w:left="270" w:right="54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II</w:t>
            </w:r>
          </w:p>
        </w:tc>
        <w:tc>
          <w:tcPr>
            <w:tcW w:w="2098" w:type="dxa"/>
          </w:tcPr>
          <w:p w14:paraId="779FD597">
            <w:pPr>
              <w:spacing w:line="276" w:lineRule="auto"/>
              <w:ind w:left="270" w:right="54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III</w:t>
            </w:r>
          </w:p>
        </w:tc>
      </w:tr>
      <w:tr w14:paraId="0AE4B2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4207" w:type="dxa"/>
          </w:tcPr>
          <w:p w14:paraId="191E85C4">
            <w:pPr>
              <w:spacing w:line="276" w:lineRule="auto"/>
              <w:ind w:left="270" w:right="54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Final burette reading (cm</w:t>
            </w:r>
            <w:r>
              <w:rPr>
                <w:sz w:val="26"/>
                <w:szCs w:val="26"/>
                <w:vertAlign w:val="superscript"/>
              </w:rPr>
              <w:t>3</w:t>
            </w:r>
            <w:r>
              <w:rPr>
                <w:sz w:val="26"/>
                <w:szCs w:val="26"/>
              </w:rPr>
              <w:t>)</w:t>
            </w:r>
          </w:p>
        </w:tc>
        <w:tc>
          <w:tcPr>
            <w:tcW w:w="1514" w:type="dxa"/>
          </w:tcPr>
          <w:p w14:paraId="42FE7CEE">
            <w:pPr>
              <w:spacing w:line="276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  <w:tc>
          <w:tcPr>
            <w:tcW w:w="1805" w:type="dxa"/>
          </w:tcPr>
          <w:p w14:paraId="380B904D">
            <w:pPr>
              <w:spacing w:line="276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  <w:tc>
          <w:tcPr>
            <w:tcW w:w="2098" w:type="dxa"/>
          </w:tcPr>
          <w:p w14:paraId="2EABABA5">
            <w:pPr>
              <w:spacing w:line="276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</w:tr>
      <w:tr w14:paraId="03601E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4207" w:type="dxa"/>
          </w:tcPr>
          <w:p w14:paraId="029A351C">
            <w:pPr>
              <w:spacing w:line="276" w:lineRule="auto"/>
              <w:ind w:left="270" w:right="54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Initial burette reading (cm</w:t>
            </w:r>
            <w:r>
              <w:rPr>
                <w:sz w:val="26"/>
                <w:szCs w:val="26"/>
                <w:vertAlign w:val="superscript"/>
              </w:rPr>
              <w:t>3</w:t>
            </w:r>
            <w:r>
              <w:rPr>
                <w:sz w:val="26"/>
                <w:szCs w:val="26"/>
              </w:rPr>
              <w:t>)</w:t>
            </w:r>
          </w:p>
        </w:tc>
        <w:tc>
          <w:tcPr>
            <w:tcW w:w="1514" w:type="dxa"/>
          </w:tcPr>
          <w:p w14:paraId="70F4188F">
            <w:pPr>
              <w:spacing w:line="276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  <w:tc>
          <w:tcPr>
            <w:tcW w:w="1805" w:type="dxa"/>
          </w:tcPr>
          <w:p w14:paraId="5F5F184A">
            <w:pPr>
              <w:spacing w:line="276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  <w:tc>
          <w:tcPr>
            <w:tcW w:w="2098" w:type="dxa"/>
          </w:tcPr>
          <w:p w14:paraId="5E33C6D7">
            <w:pPr>
              <w:spacing w:line="276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</w:tr>
      <w:tr w14:paraId="32AA70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4207" w:type="dxa"/>
          </w:tcPr>
          <w:p w14:paraId="198DE32D">
            <w:pPr>
              <w:spacing w:line="276" w:lineRule="auto"/>
              <w:ind w:left="270" w:right="54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Volume of solution A used (cm</w:t>
            </w:r>
            <w:r>
              <w:rPr>
                <w:sz w:val="26"/>
                <w:szCs w:val="26"/>
                <w:vertAlign w:val="superscript"/>
              </w:rPr>
              <w:t>3</w:t>
            </w:r>
            <w:r>
              <w:rPr>
                <w:sz w:val="26"/>
                <w:szCs w:val="26"/>
              </w:rPr>
              <w:t>)</w:t>
            </w:r>
          </w:p>
        </w:tc>
        <w:tc>
          <w:tcPr>
            <w:tcW w:w="1514" w:type="dxa"/>
          </w:tcPr>
          <w:p w14:paraId="735100B9">
            <w:pPr>
              <w:spacing w:line="276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  <w:tc>
          <w:tcPr>
            <w:tcW w:w="1805" w:type="dxa"/>
          </w:tcPr>
          <w:p w14:paraId="0595AF13">
            <w:pPr>
              <w:spacing w:line="276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  <w:tc>
          <w:tcPr>
            <w:tcW w:w="2098" w:type="dxa"/>
          </w:tcPr>
          <w:p w14:paraId="5A6A14BD">
            <w:pPr>
              <w:spacing w:line="276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</w:tr>
    </w:tbl>
    <w:p w14:paraId="4FA2108F">
      <w:pPr>
        <w:tabs>
          <w:tab w:val="left" w:pos="8205"/>
        </w:tabs>
        <w:spacing w:line="360" w:lineRule="auto"/>
        <w:ind w:left="270" w:right="54" w:hanging="360"/>
        <w:rPr>
          <w:b/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(4 marks)</w:t>
      </w:r>
    </w:p>
    <w:p w14:paraId="176223B4">
      <w:pPr>
        <w:pStyle w:val="250"/>
        <w:numPr>
          <w:ilvl w:val="0"/>
          <w:numId w:val="15"/>
        </w:numPr>
        <w:tabs>
          <w:tab w:val="left" w:pos="8205"/>
        </w:tabs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 xml:space="preserve">Determine the average volume of A used </w:t>
      </w:r>
      <w:r>
        <w:rPr>
          <w:b/>
          <w:sz w:val="26"/>
          <w:szCs w:val="26"/>
        </w:rPr>
        <w:t>……………………………………….cm</w:t>
      </w:r>
      <w:r>
        <w:rPr>
          <w:b/>
          <w:sz w:val="26"/>
          <w:szCs w:val="26"/>
          <w:vertAlign w:val="superscript"/>
        </w:rPr>
        <w:t>3</w:t>
      </w:r>
      <w:r>
        <w:rPr>
          <w:sz w:val="26"/>
          <w:szCs w:val="26"/>
        </w:rPr>
        <w:t xml:space="preserve"> </w:t>
      </w:r>
    </w:p>
    <w:p w14:paraId="2B007D7E">
      <w:pPr>
        <w:pStyle w:val="250"/>
        <w:tabs>
          <w:tab w:val="left" w:pos="8205"/>
        </w:tabs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 xml:space="preserve"> (Show how you arrive at your answer)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4CDB2117">
      <w:pPr>
        <w:tabs>
          <w:tab w:val="left" w:pos="8205"/>
        </w:tabs>
        <w:spacing w:line="360" w:lineRule="auto"/>
        <w:ind w:left="270" w:right="54" w:hanging="360"/>
        <w:rPr>
          <w:sz w:val="26"/>
          <w:szCs w:val="26"/>
        </w:rPr>
      </w:pPr>
    </w:p>
    <w:p w14:paraId="0D9152CA">
      <w:pPr>
        <w:tabs>
          <w:tab w:val="left" w:pos="8205"/>
        </w:tabs>
        <w:spacing w:line="360" w:lineRule="auto"/>
        <w:ind w:left="270" w:right="54" w:hanging="360"/>
        <w:rPr>
          <w:sz w:val="26"/>
          <w:szCs w:val="26"/>
        </w:rPr>
      </w:pPr>
    </w:p>
    <w:p w14:paraId="1B21C449">
      <w:pPr>
        <w:tabs>
          <w:tab w:val="left" w:pos="8205"/>
        </w:tabs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>ii).</w:t>
      </w:r>
      <w:r>
        <w:rPr>
          <w:sz w:val="26"/>
          <w:szCs w:val="26"/>
        </w:rPr>
        <w:t xml:space="preserve"> Calculate the concentration of solution C in moles per litre (Fe, = 56, S = 32,   </w:t>
      </w:r>
    </w:p>
    <w:p w14:paraId="7973E122">
      <w:pPr>
        <w:tabs>
          <w:tab w:val="left" w:pos="8205"/>
        </w:tabs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 xml:space="preserve">      O = 16, N =1 4, H = 1) 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(2 marks)</w:t>
      </w:r>
    </w:p>
    <w:p w14:paraId="6D90D387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80FDDBF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3BAE465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3D8C1C4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D8E7C8E">
      <w:pPr>
        <w:tabs>
          <w:tab w:val="left" w:pos="8205"/>
        </w:tabs>
        <w:spacing w:line="360" w:lineRule="auto"/>
        <w:ind w:left="270" w:right="54" w:hanging="360"/>
        <w:rPr>
          <w:sz w:val="26"/>
          <w:szCs w:val="26"/>
        </w:rPr>
      </w:pPr>
    </w:p>
    <w:p w14:paraId="3E4D3345">
      <w:pPr>
        <w:pStyle w:val="250"/>
        <w:numPr>
          <w:ilvl w:val="0"/>
          <w:numId w:val="14"/>
        </w:num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 xml:space="preserve">Find the number of moles of solution C used.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32B4B62F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9BDF3ED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743B68B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BBEDE78">
      <w:pPr>
        <w:spacing w:line="360" w:lineRule="auto"/>
        <w:ind w:left="270" w:right="54" w:hanging="360"/>
        <w:rPr>
          <w:sz w:val="26"/>
          <w:szCs w:val="26"/>
        </w:rPr>
      </w:pPr>
    </w:p>
    <w:p w14:paraId="5469719E">
      <w:pPr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>iv)</w:t>
      </w:r>
      <w:r>
        <w:rPr>
          <w:sz w:val="26"/>
          <w:szCs w:val="26"/>
        </w:rPr>
        <w:t xml:space="preserve">  Given the ionic equation for the reaction is </w:t>
      </w:r>
    </w:p>
    <w:p w14:paraId="6C3893EF">
      <w:p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 xml:space="preserve">      5Fe</w:t>
      </w:r>
      <w:r>
        <w:rPr>
          <w:sz w:val="26"/>
          <w:szCs w:val="26"/>
          <w:vertAlign w:val="superscript"/>
        </w:rPr>
        <w:t>2+</w:t>
      </w:r>
      <w:r>
        <w:rPr>
          <w:sz w:val="26"/>
          <w:szCs w:val="26"/>
          <w:vertAlign w:val="subscript"/>
        </w:rPr>
        <w:t xml:space="preserve">(aq)  </w:t>
      </w:r>
      <w:r>
        <w:rPr>
          <w:sz w:val="26"/>
          <w:szCs w:val="26"/>
        </w:rPr>
        <w:t>+  MnO</w:t>
      </w:r>
      <w:r>
        <w:rPr>
          <w:sz w:val="26"/>
          <w:szCs w:val="26"/>
          <w:vertAlign w:val="subscript"/>
        </w:rPr>
        <w:t>4</w:t>
      </w:r>
      <w:r>
        <w:rPr>
          <w:sz w:val="26"/>
          <w:szCs w:val="26"/>
          <w:vertAlign w:val="superscript"/>
        </w:rPr>
        <w:t>-</w:t>
      </w:r>
      <w:r>
        <w:rPr>
          <w:sz w:val="26"/>
          <w:szCs w:val="26"/>
          <w:vertAlign w:val="subscript"/>
        </w:rPr>
        <w:t xml:space="preserve">(aq)  </w:t>
      </w:r>
      <w:r>
        <w:rPr>
          <w:sz w:val="26"/>
          <w:szCs w:val="26"/>
        </w:rPr>
        <w:t>+  8H</w:t>
      </w:r>
      <w:r>
        <w:rPr>
          <w:sz w:val="26"/>
          <w:szCs w:val="26"/>
          <w:vertAlign w:val="superscript"/>
        </w:rPr>
        <w:t>+</w:t>
      </w:r>
      <w:r>
        <w:rPr>
          <w:sz w:val="26"/>
          <w:szCs w:val="26"/>
          <w:vertAlign w:val="subscript"/>
        </w:rPr>
        <w:t>(aq)</w:t>
      </w:r>
      <w:r>
        <w:rPr>
          <w:sz w:val="26"/>
          <w:szCs w:val="26"/>
        </w:rPr>
        <w:t xml:space="preserve">  </w:t>
      </w:r>
      <m:oMath>
        <m:r>
          <m:rPr/>
          <w:rPr>
            <w:rFonts w:ascii="Cambria Math" w:hAnsi="Cambria Math"/>
            <w:sz w:val="26"/>
            <w:szCs w:val="26"/>
          </w:rPr>
          <m:t>⟶</m:t>
        </m:r>
      </m:oMath>
      <w:r>
        <w:rPr>
          <w:sz w:val="26"/>
          <w:szCs w:val="26"/>
        </w:rPr>
        <w:t xml:space="preserve">  5Fe</w:t>
      </w:r>
      <w:r>
        <w:rPr>
          <w:sz w:val="26"/>
          <w:szCs w:val="26"/>
          <w:vertAlign w:val="superscript"/>
        </w:rPr>
        <w:t>3+</w:t>
      </w:r>
      <w:r>
        <w:rPr>
          <w:sz w:val="26"/>
          <w:szCs w:val="26"/>
          <w:vertAlign w:val="subscript"/>
        </w:rPr>
        <w:t xml:space="preserve">(aq) + </w:t>
      </w:r>
      <w:r>
        <w:rPr>
          <w:sz w:val="26"/>
          <w:szCs w:val="26"/>
        </w:rPr>
        <w:t>Mn</w:t>
      </w:r>
      <w:r>
        <w:rPr>
          <w:sz w:val="26"/>
          <w:szCs w:val="26"/>
          <w:vertAlign w:val="superscript"/>
        </w:rPr>
        <w:t>2+</w:t>
      </w:r>
      <w:r>
        <w:rPr>
          <w:sz w:val="26"/>
          <w:szCs w:val="26"/>
          <w:vertAlign w:val="subscript"/>
        </w:rPr>
        <w:t xml:space="preserve">(aq) </w:t>
      </w:r>
      <w:r>
        <w:rPr>
          <w:sz w:val="26"/>
          <w:szCs w:val="26"/>
        </w:rPr>
        <w:t>+ 4H</w:t>
      </w:r>
      <w:r>
        <w:rPr>
          <w:sz w:val="26"/>
          <w:szCs w:val="26"/>
          <w:vertAlign w:val="subscript"/>
        </w:rPr>
        <w:t>2</w:t>
      </w:r>
      <w:r>
        <w:rPr>
          <w:sz w:val="26"/>
          <w:szCs w:val="26"/>
        </w:rPr>
        <w:t>O</w:t>
      </w:r>
      <w:r>
        <w:rPr>
          <w:sz w:val="26"/>
          <w:szCs w:val="26"/>
          <w:vertAlign w:val="subscript"/>
        </w:rPr>
        <w:t>(l);</w:t>
      </w:r>
    </w:p>
    <w:p w14:paraId="51903A59">
      <w:pPr>
        <w:spacing w:line="360" w:lineRule="auto"/>
        <w:ind w:left="270" w:right="54" w:hanging="360"/>
        <w:rPr>
          <w:b/>
          <w:sz w:val="26"/>
          <w:szCs w:val="26"/>
        </w:rPr>
      </w:pPr>
      <w:r>
        <w:rPr>
          <w:sz w:val="26"/>
          <w:szCs w:val="26"/>
        </w:rPr>
        <w:t xml:space="preserve">Find the number of moles of solution A used.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251B525C">
      <w:pPr>
        <w:spacing w:line="360" w:lineRule="auto"/>
        <w:ind w:left="270" w:right="54" w:hanging="360"/>
        <w:rPr>
          <w:b/>
          <w:sz w:val="26"/>
          <w:szCs w:val="26"/>
        </w:rPr>
      </w:pPr>
    </w:p>
    <w:p w14:paraId="243347B9">
      <w:pPr>
        <w:spacing w:line="360" w:lineRule="auto"/>
        <w:ind w:left="270" w:right="54" w:hanging="360"/>
        <w:rPr>
          <w:b/>
          <w:sz w:val="26"/>
          <w:szCs w:val="26"/>
        </w:rPr>
      </w:pPr>
    </w:p>
    <w:p w14:paraId="5E5355CD">
      <w:pPr>
        <w:spacing w:line="360" w:lineRule="auto"/>
        <w:ind w:left="270" w:right="54" w:hanging="360"/>
        <w:rPr>
          <w:b/>
          <w:sz w:val="26"/>
          <w:szCs w:val="26"/>
        </w:rPr>
      </w:pPr>
    </w:p>
    <w:p w14:paraId="3E0F9242">
      <w:pPr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 xml:space="preserve"> (v)</w:t>
      </w:r>
      <w:r>
        <w:rPr>
          <w:sz w:val="26"/>
          <w:szCs w:val="26"/>
        </w:rPr>
        <w:t xml:space="preserve"> Determine the concentration of the Potassium manganate (VII), solution A in moles per litre. </w:t>
      </w:r>
    </w:p>
    <w:p w14:paraId="766AC052">
      <w:pPr>
        <w:spacing w:line="360" w:lineRule="auto"/>
        <w:ind w:left="270" w:right="54" w:hanging="360"/>
        <w:rPr>
          <w:b/>
          <w:sz w:val="26"/>
          <w:szCs w:val="26"/>
        </w:rPr>
      </w:pPr>
      <w:r>
        <w:rPr>
          <w:b/>
          <w:sz w:val="26"/>
          <w:szCs w:val="26"/>
        </w:rPr>
        <w:t>(2 marks)</w:t>
      </w:r>
    </w:p>
    <w:p w14:paraId="7860FB87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B9E600E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5D7D639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4421A15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6EF5524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6A24B26">
      <w:pPr>
        <w:spacing w:line="360" w:lineRule="auto"/>
        <w:ind w:left="270" w:right="54" w:hanging="360"/>
        <w:rPr>
          <w:sz w:val="26"/>
          <w:szCs w:val="26"/>
        </w:rPr>
      </w:pPr>
    </w:p>
    <w:p w14:paraId="2B29E16C">
      <w:pPr>
        <w:pStyle w:val="250"/>
        <w:numPr>
          <w:ilvl w:val="0"/>
          <w:numId w:val="12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You are provided with solid Q. Carry out the tests below and record your observations and inferences in the table below.</w:t>
      </w:r>
    </w:p>
    <w:p w14:paraId="00B9C64D">
      <w:pPr>
        <w:pStyle w:val="250"/>
        <w:numPr>
          <w:ilvl w:val="0"/>
          <w:numId w:val="16"/>
        </w:num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Place half a Spatula full of solid Q in a clean dry test-tube and heat gently then Strongly.</w:t>
      </w:r>
    </w:p>
    <w:tbl>
      <w:tblPr>
        <w:tblStyle w:val="111"/>
        <w:tblpPr w:leftFromText="180" w:rightFromText="180" w:vertAnchor="text" w:horzAnchor="margin" w:tblpXSpec="center" w:tblpY="49"/>
        <w:tblW w:w="10303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6"/>
        <w:gridCol w:w="5197"/>
      </w:tblGrid>
      <w:tr w14:paraId="2C1AEE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106" w:type="dxa"/>
          </w:tcPr>
          <w:p w14:paraId="71F9382F">
            <w:pPr>
              <w:pStyle w:val="250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Observations</w:t>
            </w:r>
          </w:p>
        </w:tc>
        <w:tc>
          <w:tcPr>
            <w:tcW w:w="5197" w:type="dxa"/>
          </w:tcPr>
          <w:p w14:paraId="00ED5678">
            <w:pPr>
              <w:pStyle w:val="250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Inferences</w:t>
            </w:r>
          </w:p>
        </w:tc>
      </w:tr>
      <w:tr w14:paraId="39C63C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3" w:hRule="atLeast"/>
        </w:trPr>
        <w:tc>
          <w:tcPr>
            <w:tcW w:w="5106" w:type="dxa"/>
          </w:tcPr>
          <w:p w14:paraId="202DDB67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1A46CFFB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29A58BF1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4EF65DC6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5C78667B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12007446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36795103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   (1 mark)</w:t>
            </w:r>
          </w:p>
        </w:tc>
        <w:tc>
          <w:tcPr>
            <w:tcW w:w="5197" w:type="dxa"/>
          </w:tcPr>
          <w:p w14:paraId="6725A0AD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2991FCB8">
            <w:pPr>
              <w:spacing w:line="360" w:lineRule="auto"/>
              <w:ind w:right="54"/>
              <w:rPr>
                <w:b/>
                <w:sz w:val="26"/>
                <w:szCs w:val="26"/>
              </w:rPr>
            </w:pPr>
          </w:p>
          <w:p w14:paraId="6098D996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</w:t>
            </w:r>
          </w:p>
          <w:p w14:paraId="62E038EA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4EF458A6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0EF9CAE0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1FE89C70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     (1 mark)</w:t>
            </w:r>
          </w:p>
        </w:tc>
      </w:tr>
    </w:tbl>
    <w:p w14:paraId="0519013D">
      <w:pPr>
        <w:pStyle w:val="250"/>
        <w:spacing w:line="360" w:lineRule="auto"/>
        <w:ind w:left="270" w:right="54" w:hanging="360"/>
        <w:rPr>
          <w:sz w:val="26"/>
          <w:szCs w:val="26"/>
        </w:rPr>
      </w:pPr>
    </w:p>
    <w:p w14:paraId="2B5141AD">
      <w:p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ii). Place the remaining solid Q in a boiling tube and add about 5cm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 xml:space="preserve"> of distilled water and shake well. Divide the resulting mixture into four portions for the tests below.</w:t>
      </w:r>
    </w:p>
    <w:tbl>
      <w:tblPr>
        <w:tblStyle w:val="111"/>
        <w:tblW w:w="10558" w:type="dxa"/>
        <w:tblInd w:w="-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2"/>
        <w:gridCol w:w="5326"/>
      </w:tblGrid>
      <w:tr w14:paraId="641A1E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232" w:type="dxa"/>
          </w:tcPr>
          <w:p w14:paraId="67514C62">
            <w:pPr>
              <w:pStyle w:val="250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Observations</w:t>
            </w:r>
          </w:p>
        </w:tc>
        <w:tc>
          <w:tcPr>
            <w:tcW w:w="5326" w:type="dxa"/>
          </w:tcPr>
          <w:p w14:paraId="34EC30D5">
            <w:pPr>
              <w:pStyle w:val="250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Inferences</w:t>
            </w:r>
          </w:p>
        </w:tc>
      </w:tr>
      <w:tr w14:paraId="778173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1" w:hRule="atLeast"/>
        </w:trPr>
        <w:tc>
          <w:tcPr>
            <w:tcW w:w="5232" w:type="dxa"/>
          </w:tcPr>
          <w:p w14:paraId="59003EFA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797CDDA0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464F370A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67FF5478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495877A1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   </w:t>
            </w:r>
          </w:p>
          <w:p w14:paraId="61F234E0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23E369F7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    (1 mark)</w:t>
            </w:r>
          </w:p>
        </w:tc>
        <w:tc>
          <w:tcPr>
            <w:tcW w:w="5326" w:type="dxa"/>
          </w:tcPr>
          <w:p w14:paraId="6664F47B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4A040506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17419811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4A737255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49F5FC86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</w:t>
            </w:r>
          </w:p>
          <w:p w14:paraId="7CE56BC1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</w:t>
            </w:r>
          </w:p>
          <w:p w14:paraId="0863CB78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       (1 mark)</w:t>
            </w:r>
          </w:p>
        </w:tc>
      </w:tr>
    </w:tbl>
    <w:p w14:paraId="3C48B020">
      <w:pPr>
        <w:spacing w:line="360" w:lineRule="auto"/>
        <w:ind w:left="270" w:right="54" w:hanging="360"/>
        <w:rPr>
          <w:sz w:val="26"/>
          <w:szCs w:val="26"/>
        </w:rPr>
      </w:pPr>
    </w:p>
    <w:p w14:paraId="4B99867A">
      <w:pPr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>a).</w:t>
      </w:r>
      <w:r>
        <w:rPr>
          <w:sz w:val="26"/>
          <w:szCs w:val="26"/>
        </w:rPr>
        <w:t xml:space="preserve"> To the first portion add Sodium hydroxide solution dropwise until in excess.</w:t>
      </w:r>
    </w:p>
    <w:tbl>
      <w:tblPr>
        <w:tblStyle w:val="111"/>
        <w:tblW w:w="10587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6"/>
        <w:gridCol w:w="5341"/>
      </w:tblGrid>
      <w:tr w14:paraId="7E6876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" w:hRule="atLeast"/>
          <w:jc w:val="center"/>
        </w:trPr>
        <w:tc>
          <w:tcPr>
            <w:tcW w:w="5246" w:type="dxa"/>
          </w:tcPr>
          <w:p w14:paraId="5BC8E1C4">
            <w:pPr>
              <w:pStyle w:val="250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Observations</w:t>
            </w:r>
          </w:p>
        </w:tc>
        <w:tc>
          <w:tcPr>
            <w:tcW w:w="5341" w:type="dxa"/>
          </w:tcPr>
          <w:p w14:paraId="448A082D">
            <w:pPr>
              <w:pStyle w:val="250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Inferences</w:t>
            </w:r>
          </w:p>
        </w:tc>
      </w:tr>
      <w:tr w14:paraId="51A978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2" w:hRule="atLeast"/>
          <w:jc w:val="center"/>
        </w:trPr>
        <w:tc>
          <w:tcPr>
            <w:tcW w:w="5246" w:type="dxa"/>
          </w:tcPr>
          <w:p w14:paraId="0891F40E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624C72F5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29E311D9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07307A71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 </w:t>
            </w:r>
          </w:p>
          <w:p w14:paraId="69D5F4E6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       </w:t>
            </w:r>
          </w:p>
          <w:p w14:paraId="50211011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1F724753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(1 mark)</w:t>
            </w:r>
          </w:p>
        </w:tc>
        <w:tc>
          <w:tcPr>
            <w:tcW w:w="5341" w:type="dxa"/>
          </w:tcPr>
          <w:p w14:paraId="7E270B3F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3AE776C2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5CC3C884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5DF05A33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68C14618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  </w:t>
            </w:r>
          </w:p>
          <w:p w14:paraId="59AAF251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0E1EE0F9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(1 mark)</w:t>
            </w:r>
          </w:p>
        </w:tc>
      </w:tr>
    </w:tbl>
    <w:p w14:paraId="6D769672">
      <w:pPr>
        <w:spacing w:line="360" w:lineRule="auto"/>
        <w:ind w:left="270" w:right="54" w:hanging="360"/>
        <w:rPr>
          <w:sz w:val="26"/>
          <w:szCs w:val="26"/>
        </w:rPr>
      </w:pPr>
    </w:p>
    <w:p w14:paraId="79768EE5">
      <w:p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b). To the second portion add 2-3 drops of dilute Sulphuric (VI) acid</w:t>
      </w:r>
    </w:p>
    <w:tbl>
      <w:tblPr>
        <w:tblStyle w:val="111"/>
        <w:tblW w:w="1064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74"/>
        <w:gridCol w:w="5371"/>
      </w:tblGrid>
      <w:tr w14:paraId="1C46B0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5274" w:type="dxa"/>
          </w:tcPr>
          <w:p w14:paraId="5454CE38">
            <w:pPr>
              <w:pStyle w:val="250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Observations</w:t>
            </w:r>
          </w:p>
        </w:tc>
        <w:tc>
          <w:tcPr>
            <w:tcW w:w="5371" w:type="dxa"/>
          </w:tcPr>
          <w:p w14:paraId="54780AE4">
            <w:pPr>
              <w:pStyle w:val="250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Inferences</w:t>
            </w:r>
          </w:p>
        </w:tc>
      </w:tr>
      <w:tr w14:paraId="5CD6C9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7" w:hRule="atLeast"/>
          <w:jc w:val="center"/>
        </w:trPr>
        <w:tc>
          <w:tcPr>
            <w:tcW w:w="5274" w:type="dxa"/>
          </w:tcPr>
          <w:p w14:paraId="5EF8CE55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0A107F61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35F36050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        </w:t>
            </w:r>
          </w:p>
          <w:p w14:paraId="54C2C01E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4E511DAF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18EC93CD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46EECF0D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(1 mark)</w:t>
            </w:r>
          </w:p>
        </w:tc>
        <w:tc>
          <w:tcPr>
            <w:tcW w:w="5371" w:type="dxa"/>
          </w:tcPr>
          <w:p w14:paraId="528A0CAC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1515125B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646DE7CD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         </w:t>
            </w:r>
          </w:p>
          <w:p w14:paraId="67628CE5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4AC41CD6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609309F1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03F15858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(1 mark)</w:t>
            </w:r>
          </w:p>
        </w:tc>
      </w:tr>
    </w:tbl>
    <w:p w14:paraId="3707149C">
      <w:pPr>
        <w:spacing w:line="360" w:lineRule="auto"/>
        <w:ind w:left="270" w:right="54" w:hanging="360"/>
        <w:rPr>
          <w:sz w:val="26"/>
          <w:szCs w:val="26"/>
        </w:rPr>
      </w:pPr>
    </w:p>
    <w:p w14:paraId="007DDB60">
      <w:pPr>
        <w:spacing w:line="360" w:lineRule="auto"/>
        <w:ind w:left="270" w:right="54" w:hanging="360"/>
        <w:rPr>
          <w:sz w:val="26"/>
          <w:szCs w:val="26"/>
        </w:rPr>
      </w:pPr>
    </w:p>
    <w:p w14:paraId="5491A68F">
      <w:pPr>
        <w:spacing w:line="360" w:lineRule="auto"/>
        <w:ind w:left="270" w:right="54" w:hanging="360"/>
        <w:rPr>
          <w:sz w:val="26"/>
          <w:szCs w:val="26"/>
        </w:rPr>
      </w:pPr>
    </w:p>
    <w:p w14:paraId="7D4C3F42">
      <w:pPr>
        <w:spacing w:line="360" w:lineRule="auto"/>
        <w:ind w:left="270" w:right="54" w:hanging="360"/>
        <w:rPr>
          <w:sz w:val="26"/>
          <w:szCs w:val="26"/>
        </w:rPr>
      </w:pPr>
    </w:p>
    <w:p w14:paraId="25AE6530">
      <w:p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c). To the third portion add aqueous ammonia dropwise until in excess</w:t>
      </w:r>
    </w:p>
    <w:p w14:paraId="3AC1F198">
      <w:pPr>
        <w:spacing w:line="360" w:lineRule="auto"/>
        <w:ind w:left="270" w:right="54" w:hanging="360"/>
        <w:rPr>
          <w:sz w:val="26"/>
          <w:szCs w:val="26"/>
        </w:rPr>
      </w:pPr>
    </w:p>
    <w:tbl>
      <w:tblPr>
        <w:tblStyle w:val="111"/>
        <w:tblW w:w="1046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5"/>
        <w:gridCol w:w="5279"/>
      </w:tblGrid>
      <w:tr w14:paraId="74A327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5185" w:type="dxa"/>
          </w:tcPr>
          <w:p w14:paraId="2E6CA4FA">
            <w:pPr>
              <w:pStyle w:val="250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Observations</w:t>
            </w:r>
          </w:p>
        </w:tc>
        <w:tc>
          <w:tcPr>
            <w:tcW w:w="5279" w:type="dxa"/>
          </w:tcPr>
          <w:p w14:paraId="1901C9B0">
            <w:pPr>
              <w:pStyle w:val="250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Inferences</w:t>
            </w:r>
          </w:p>
        </w:tc>
      </w:tr>
      <w:tr w14:paraId="691360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7" w:hRule="atLeast"/>
          <w:jc w:val="center"/>
        </w:trPr>
        <w:tc>
          <w:tcPr>
            <w:tcW w:w="5185" w:type="dxa"/>
          </w:tcPr>
          <w:p w14:paraId="3233F1ED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0DD4F1FC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3D53FEB4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   </w:t>
            </w:r>
          </w:p>
          <w:p w14:paraId="5A5F1508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</w:t>
            </w:r>
          </w:p>
          <w:p w14:paraId="0CB6C55A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</w:t>
            </w:r>
          </w:p>
          <w:p w14:paraId="5ABDC152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3CAE4666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(1 mark)</w:t>
            </w:r>
          </w:p>
        </w:tc>
        <w:tc>
          <w:tcPr>
            <w:tcW w:w="5279" w:type="dxa"/>
          </w:tcPr>
          <w:p w14:paraId="04CF8835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28A901DE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76B9665B">
            <w:pPr>
              <w:spacing w:line="360" w:lineRule="auto"/>
              <w:ind w:right="54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</w:t>
            </w:r>
          </w:p>
          <w:p w14:paraId="4198A08D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</w:t>
            </w:r>
          </w:p>
          <w:p w14:paraId="175425DB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</w:t>
            </w:r>
          </w:p>
          <w:p w14:paraId="123CF3DD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47642CB1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(1 mark)</w:t>
            </w:r>
          </w:p>
        </w:tc>
      </w:tr>
    </w:tbl>
    <w:p w14:paraId="275AFBE6">
      <w:pPr>
        <w:spacing w:line="360" w:lineRule="auto"/>
        <w:ind w:left="270" w:right="54" w:hanging="360"/>
        <w:rPr>
          <w:sz w:val="26"/>
          <w:szCs w:val="26"/>
        </w:rPr>
      </w:pPr>
    </w:p>
    <w:p w14:paraId="687E6558">
      <w:pPr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>d).</w:t>
      </w:r>
      <w:r>
        <w:rPr>
          <w:sz w:val="26"/>
          <w:szCs w:val="26"/>
        </w:rPr>
        <w:t xml:space="preserve"> To the fourth portion add 2-3 drops acidified barium nitrate solution</w:t>
      </w:r>
    </w:p>
    <w:tbl>
      <w:tblPr>
        <w:tblStyle w:val="111"/>
        <w:tblW w:w="1040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8"/>
        <w:gridCol w:w="5251"/>
      </w:tblGrid>
      <w:tr w14:paraId="1D968C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5158" w:type="dxa"/>
          </w:tcPr>
          <w:p w14:paraId="5402C30D">
            <w:pPr>
              <w:pStyle w:val="250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Observations</w:t>
            </w:r>
          </w:p>
        </w:tc>
        <w:tc>
          <w:tcPr>
            <w:tcW w:w="5251" w:type="dxa"/>
          </w:tcPr>
          <w:p w14:paraId="09019AA6">
            <w:pPr>
              <w:pStyle w:val="250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Inferences</w:t>
            </w:r>
          </w:p>
        </w:tc>
      </w:tr>
      <w:tr w14:paraId="63396F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9" w:hRule="atLeast"/>
          <w:jc w:val="center"/>
        </w:trPr>
        <w:tc>
          <w:tcPr>
            <w:tcW w:w="5158" w:type="dxa"/>
          </w:tcPr>
          <w:p w14:paraId="33940FF3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5234A548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48B5AA5A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7C550773">
            <w:pPr>
              <w:spacing w:line="360" w:lineRule="auto"/>
              <w:ind w:right="54"/>
              <w:rPr>
                <w:b/>
                <w:sz w:val="26"/>
                <w:szCs w:val="26"/>
              </w:rPr>
            </w:pPr>
          </w:p>
          <w:p w14:paraId="650BAEED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   </w:t>
            </w:r>
          </w:p>
          <w:p w14:paraId="0C42A686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(1 mark)</w:t>
            </w:r>
          </w:p>
        </w:tc>
        <w:tc>
          <w:tcPr>
            <w:tcW w:w="5251" w:type="dxa"/>
          </w:tcPr>
          <w:p w14:paraId="73FB0FC9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01997933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77CB51A5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4E082904">
            <w:pPr>
              <w:spacing w:line="360" w:lineRule="auto"/>
              <w:ind w:right="54"/>
              <w:rPr>
                <w:b/>
                <w:sz w:val="26"/>
                <w:szCs w:val="26"/>
              </w:rPr>
            </w:pPr>
          </w:p>
          <w:p w14:paraId="2A1A706C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</w:t>
            </w:r>
          </w:p>
          <w:p w14:paraId="53579D46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(1 mark)</w:t>
            </w:r>
          </w:p>
        </w:tc>
      </w:tr>
    </w:tbl>
    <w:p w14:paraId="2D796E5B">
      <w:pPr>
        <w:spacing w:line="360" w:lineRule="auto"/>
        <w:ind w:left="270" w:right="54" w:hanging="360"/>
        <w:rPr>
          <w:sz w:val="26"/>
          <w:szCs w:val="26"/>
        </w:rPr>
      </w:pPr>
    </w:p>
    <w:p w14:paraId="268B75BF">
      <w:pPr>
        <w:pStyle w:val="250"/>
        <w:numPr>
          <w:ilvl w:val="0"/>
          <w:numId w:val="12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You are provided with solid L.  carry out the tests below on L and record the observations and inferences in the spaces provided.</w:t>
      </w:r>
    </w:p>
    <w:p w14:paraId="4F30EE50">
      <w:pPr>
        <w:pStyle w:val="250"/>
        <w:numPr>
          <w:ilvl w:val="0"/>
          <w:numId w:val="17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Place half of solid L in a boiling tube and add about 5cm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 xml:space="preserve"> of distilled water</w:t>
      </w:r>
    </w:p>
    <w:p w14:paraId="1F05D62A">
      <w:pPr>
        <w:pStyle w:val="250"/>
        <w:numPr>
          <w:numId w:val="0"/>
        </w:numPr>
        <w:spacing w:after="0" w:line="276" w:lineRule="auto"/>
        <w:ind w:right="54" w:rightChars="0"/>
        <w:contextualSpacing/>
        <w:rPr>
          <w:sz w:val="26"/>
          <w:szCs w:val="26"/>
        </w:rPr>
      </w:pPr>
    </w:p>
    <w:p w14:paraId="4BC44F88">
      <w:pPr>
        <w:pStyle w:val="250"/>
        <w:numPr>
          <w:numId w:val="0"/>
        </w:numPr>
        <w:spacing w:after="0" w:line="276" w:lineRule="auto"/>
        <w:ind w:right="54" w:rightChars="0"/>
        <w:contextualSpacing/>
        <w:rPr>
          <w:sz w:val="26"/>
          <w:szCs w:val="26"/>
        </w:rPr>
      </w:pPr>
    </w:p>
    <w:p w14:paraId="216592F7">
      <w:pPr>
        <w:pStyle w:val="250"/>
        <w:numPr>
          <w:numId w:val="0"/>
        </w:numPr>
        <w:spacing w:after="0" w:line="276" w:lineRule="auto"/>
        <w:ind w:right="54" w:rightChars="0"/>
        <w:contextualSpacing/>
        <w:rPr>
          <w:sz w:val="26"/>
          <w:szCs w:val="26"/>
        </w:rPr>
      </w:pPr>
    </w:p>
    <w:p w14:paraId="1B453E6E">
      <w:pPr>
        <w:pStyle w:val="250"/>
        <w:numPr>
          <w:numId w:val="0"/>
        </w:numPr>
        <w:spacing w:after="0" w:line="276" w:lineRule="auto"/>
        <w:ind w:right="54" w:rightChars="0"/>
        <w:contextualSpacing/>
        <w:rPr>
          <w:sz w:val="26"/>
          <w:szCs w:val="26"/>
        </w:rPr>
      </w:pPr>
    </w:p>
    <w:p w14:paraId="2980867F">
      <w:pPr>
        <w:pStyle w:val="250"/>
        <w:numPr>
          <w:numId w:val="0"/>
        </w:numPr>
        <w:spacing w:after="0" w:line="276" w:lineRule="auto"/>
        <w:ind w:right="54" w:rightChars="0"/>
        <w:contextualSpacing/>
        <w:rPr>
          <w:sz w:val="26"/>
          <w:szCs w:val="26"/>
        </w:rPr>
      </w:pPr>
    </w:p>
    <w:p w14:paraId="3AF11E78">
      <w:pPr>
        <w:pStyle w:val="250"/>
        <w:numPr>
          <w:numId w:val="0"/>
        </w:numPr>
        <w:spacing w:after="0" w:line="276" w:lineRule="auto"/>
        <w:ind w:right="54" w:rightChars="0"/>
        <w:contextualSpacing/>
        <w:rPr>
          <w:sz w:val="26"/>
          <w:szCs w:val="26"/>
        </w:rPr>
      </w:pPr>
    </w:p>
    <w:p w14:paraId="36C8BE5C">
      <w:pPr>
        <w:pStyle w:val="250"/>
        <w:numPr>
          <w:numId w:val="0"/>
        </w:numPr>
        <w:spacing w:after="0" w:line="276" w:lineRule="auto"/>
        <w:ind w:right="54" w:rightChars="0"/>
        <w:contextualSpacing/>
        <w:rPr>
          <w:sz w:val="26"/>
          <w:szCs w:val="26"/>
        </w:rPr>
      </w:pPr>
    </w:p>
    <w:p w14:paraId="34E78842">
      <w:pPr>
        <w:pStyle w:val="250"/>
        <w:numPr>
          <w:numId w:val="0"/>
        </w:numPr>
        <w:spacing w:after="0" w:line="276" w:lineRule="auto"/>
        <w:ind w:right="54" w:rightChars="0"/>
        <w:contextualSpacing/>
        <w:rPr>
          <w:sz w:val="26"/>
          <w:szCs w:val="26"/>
        </w:rPr>
      </w:pPr>
    </w:p>
    <w:p w14:paraId="2333494F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(i)</w:t>
      </w:r>
    </w:p>
    <w:tbl>
      <w:tblPr>
        <w:tblStyle w:val="111"/>
        <w:tblW w:w="1022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65"/>
        <w:gridCol w:w="5158"/>
      </w:tblGrid>
      <w:tr w14:paraId="32582A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5065" w:type="dxa"/>
          </w:tcPr>
          <w:p w14:paraId="019011CD">
            <w:pPr>
              <w:pStyle w:val="250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Observations</w:t>
            </w:r>
          </w:p>
        </w:tc>
        <w:tc>
          <w:tcPr>
            <w:tcW w:w="5158" w:type="dxa"/>
          </w:tcPr>
          <w:p w14:paraId="0F079E7F">
            <w:pPr>
              <w:pStyle w:val="250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Inferences</w:t>
            </w:r>
          </w:p>
        </w:tc>
      </w:tr>
      <w:tr w14:paraId="7A2372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1" w:hRule="atLeast"/>
          <w:jc w:val="center"/>
        </w:trPr>
        <w:tc>
          <w:tcPr>
            <w:tcW w:w="5065" w:type="dxa"/>
          </w:tcPr>
          <w:p w14:paraId="7B5EB213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7AE27B7F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5DA8B1A5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2BB3E02F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2EAC2B5D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   </w:t>
            </w:r>
          </w:p>
          <w:p w14:paraId="1E0862C8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(1 mark)</w:t>
            </w:r>
          </w:p>
        </w:tc>
        <w:tc>
          <w:tcPr>
            <w:tcW w:w="5158" w:type="dxa"/>
          </w:tcPr>
          <w:p w14:paraId="42C25DE2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35988F07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38B3D6E9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66487A8A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0591EE6E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</w:t>
            </w:r>
          </w:p>
          <w:p w14:paraId="4A74B3D3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(1 mark)</w:t>
            </w:r>
          </w:p>
        </w:tc>
      </w:tr>
    </w:tbl>
    <w:p w14:paraId="3CED8CD2">
      <w:pPr>
        <w:spacing w:line="360" w:lineRule="auto"/>
        <w:ind w:left="270" w:right="54" w:hanging="360"/>
        <w:rPr>
          <w:sz w:val="26"/>
          <w:szCs w:val="26"/>
        </w:rPr>
      </w:pPr>
    </w:p>
    <w:p w14:paraId="00401DCC">
      <w:p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Divide the solution into two portions and carry out the tests below.</w:t>
      </w:r>
    </w:p>
    <w:p w14:paraId="36C3D5DB">
      <w:p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(ii). To the first portion add 2-3 drops of acidified potassium manganate (VII).</w:t>
      </w:r>
    </w:p>
    <w:tbl>
      <w:tblPr>
        <w:tblStyle w:val="111"/>
        <w:tblW w:w="1045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0"/>
        <w:gridCol w:w="5273"/>
      </w:tblGrid>
      <w:tr w14:paraId="7119BF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5180" w:type="dxa"/>
          </w:tcPr>
          <w:p w14:paraId="11EFF5A0">
            <w:pPr>
              <w:pStyle w:val="250"/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Observations</w:t>
            </w:r>
          </w:p>
        </w:tc>
        <w:tc>
          <w:tcPr>
            <w:tcW w:w="5273" w:type="dxa"/>
          </w:tcPr>
          <w:p w14:paraId="3DAEAC6E">
            <w:pPr>
              <w:pStyle w:val="250"/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Inferences</w:t>
            </w:r>
          </w:p>
        </w:tc>
      </w:tr>
      <w:tr w14:paraId="7EF497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8" w:hRule="atLeast"/>
          <w:jc w:val="center"/>
        </w:trPr>
        <w:tc>
          <w:tcPr>
            <w:tcW w:w="5180" w:type="dxa"/>
          </w:tcPr>
          <w:p w14:paraId="03CF56F6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4447DEBA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14386ABA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53631D4A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1C6770CF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   </w:t>
            </w:r>
          </w:p>
          <w:p w14:paraId="475F6F45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(1 mark)</w:t>
            </w:r>
          </w:p>
        </w:tc>
        <w:tc>
          <w:tcPr>
            <w:tcW w:w="5273" w:type="dxa"/>
          </w:tcPr>
          <w:p w14:paraId="333C7B24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324CDC16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49A400D2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33C06769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774BE8EE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</w:t>
            </w:r>
          </w:p>
          <w:p w14:paraId="3633DEBC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(1 mark)</w:t>
            </w:r>
          </w:p>
        </w:tc>
      </w:tr>
    </w:tbl>
    <w:p w14:paraId="08746F4F">
      <w:pPr>
        <w:spacing w:line="360" w:lineRule="auto"/>
        <w:ind w:left="270" w:right="54" w:hanging="360"/>
        <w:rPr>
          <w:sz w:val="26"/>
          <w:szCs w:val="26"/>
        </w:rPr>
      </w:pPr>
    </w:p>
    <w:p w14:paraId="75DEDCDF">
      <w:pPr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 xml:space="preserve"> (iii). To</w:t>
      </w:r>
      <w:r>
        <w:rPr>
          <w:sz w:val="26"/>
          <w:szCs w:val="26"/>
        </w:rPr>
        <w:t xml:space="preserve"> the second portion add Sodium carbonate provided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tbl>
      <w:tblPr>
        <w:tblStyle w:val="111"/>
        <w:tblW w:w="1045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0"/>
        <w:gridCol w:w="5273"/>
      </w:tblGrid>
      <w:tr w14:paraId="1B3E34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5180" w:type="dxa"/>
          </w:tcPr>
          <w:p w14:paraId="01CC598A">
            <w:pPr>
              <w:pStyle w:val="250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Observations</w:t>
            </w:r>
          </w:p>
        </w:tc>
        <w:tc>
          <w:tcPr>
            <w:tcW w:w="5273" w:type="dxa"/>
          </w:tcPr>
          <w:p w14:paraId="1793C6CC">
            <w:pPr>
              <w:pStyle w:val="250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Inferences</w:t>
            </w:r>
          </w:p>
        </w:tc>
      </w:tr>
      <w:tr w14:paraId="303808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8" w:hRule="atLeast"/>
          <w:jc w:val="center"/>
        </w:trPr>
        <w:tc>
          <w:tcPr>
            <w:tcW w:w="5180" w:type="dxa"/>
          </w:tcPr>
          <w:p w14:paraId="3C6D88BF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5123D0BE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660BDC31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700B3577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790F051F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50446FDF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   </w:t>
            </w:r>
          </w:p>
          <w:p w14:paraId="6C84905B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(1 mark)</w:t>
            </w:r>
          </w:p>
        </w:tc>
        <w:tc>
          <w:tcPr>
            <w:tcW w:w="5273" w:type="dxa"/>
          </w:tcPr>
          <w:p w14:paraId="34A2E4CD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68305C1F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224AEE53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2FA5B08F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02731F97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158F9BD4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</w:t>
            </w:r>
          </w:p>
          <w:p w14:paraId="4159E1CB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(1 mark)</w:t>
            </w:r>
          </w:p>
        </w:tc>
      </w:tr>
    </w:tbl>
    <w:p w14:paraId="7099DCB8">
      <w:pPr>
        <w:spacing w:line="360" w:lineRule="auto"/>
        <w:ind w:left="270" w:right="54" w:hanging="360"/>
        <w:rPr>
          <w:sz w:val="26"/>
          <w:szCs w:val="26"/>
        </w:rPr>
      </w:pPr>
    </w:p>
    <w:p w14:paraId="59B584AA">
      <w:p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(b). Place the remaining solid L in metallic spatula and ignite it.</w:t>
      </w:r>
    </w:p>
    <w:tbl>
      <w:tblPr>
        <w:tblStyle w:val="111"/>
        <w:tblW w:w="10496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2"/>
        <w:gridCol w:w="5294"/>
      </w:tblGrid>
      <w:tr w14:paraId="7CC669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5202" w:type="dxa"/>
          </w:tcPr>
          <w:p w14:paraId="23AF577C">
            <w:pPr>
              <w:pStyle w:val="250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Observations</w:t>
            </w:r>
          </w:p>
        </w:tc>
        <w:tc>
          <w:tcPr>
            <w:tcW w:w="5294" w:type="dxa"/>
          </w:tcPr>
          <w:p w14:paraId="18BBEED7">
            <w:pPr>
              <w:pStyle w:val="250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Inferences</w:t>
            </w:r>
          </w:p>
        </w:tc>
      </w:tr>
      <w:tr w14:paraId="72C734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0" w:hRule="atLeast"/>
          <w:jc w:val="center"/>
        </w:trPr>
        <w:tc>
          <w:tcPr>
            <w:tcW w:w="5202" w:type="dxa"/>
          </w:tcPr>
          <w:p w14:paraId="62D69493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5D0EABD5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16E301D1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1DC976EF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54E477A7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5BCF30C9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   </w:t>
            </w:r>
          </w:p>
          <w:p w14:paraId="368F772C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(1 mark)</w:t>
            </w:r>
          </w:p>
        </w:tc>
        <w:tc>
          <w:tcPr>
            <w:tcW w:w="5294" w:type="dxa"/>
          </w:tcPr>
          <w:p w14:paraId="38DB98E5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5B854EB9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2429FEA1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7A1A1DC8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56F583CE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</w:t>
            </w:r>
          </w:p>
          <w:p w14:paraId="23CE634F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</w:t>
            </w:r>
          </w:p>
          <w:p w14:paraId="3FC48FA3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(1 mark)</w:t>
            </w:r>
          </w:p>
        </w:tc>
      </w:tr>
    </w:tbl>
    <w:p w14:paraId="5F25071A">
      <w:pPr>
        <w:spacing w:line="360" w:lineRule="auto"/>
        <w:ind w:left="270" w:right="54" w:hanging="360"/>
        <w:rPr>
          <w:sz w:val="26"/>
          <w:szCs w:val="26"/>
        </w:rPr>
      </w:pPr>
    </w:p>
    <w:p w14:paraId="60FA502D">
      <w:pPr>
        <w:spacing w:line="360" w:lineRule="auto"/>
        <w:ind w:right="54"/>
        <w:rPr>
          <w:sz w:val="26"/>
          <w:szCs w:val="26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720" w:right="864" w:bottom="720" w:left="864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83D43E">
    <w:pPr>
      <w:tabs>
        <w:tab w:val="center" w:pos="4680"/>
        <w:tab w:val="right" w:pos="9360"/>
      </w:tabs>
      <w:jc w:val="center"/>
      <w:rPr>
        <w:rFonts w:asciiTheme="minorHAnsi" w:hAnsiTheme="minorHAnsi" w:eastAsiaTheme="minorHAnsi" w:cstheme="minorHAnsi"/>
        <w:sz w:val="22"/>
        <w:szCs w:val="22"/>
      </w:rPr>
    </w:pPr>
    <w:r>
      <w:rPr>
        <w:rFonts w:asciiTheme="minorHAnsi" w:hAnsiTheme="minorHAnsi" w:eastAsiaTheme="minorHAnsi" w:cstheme="minorHAnsi"/>
        <w:b/>
        <w:i/>
        <w:szCs w:val="22"/>
      </w:rPr>
      <w:t>For Marking Schemes   Contact 0746-222-000 / 0742-999-000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F9240D">
    <w:pPr>
      <w:pStyle w:val="40"/>
      <w:tabs>
        <w:tab w:val="center" w:pos="4513"/>
        <w:tab w:val="right" w:pos="9026"/>
        <w:tab w:val="clear" w:pos="4153"/>
        <w:tab w:val="clear" w:pos="8306"/>
      </w:tabs>
      <w:jc w:val="center"/>
    </w:pP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3352800" cy="3505200"/>
          <wp:effectExtent l="0" t="0" r="0" b="0"/>
          <wp:wrapNone/>
          <wp:docPr id="2" name="WordPictureWatermark464071002" descr="KNEC NEW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464071002" descr="KNEC NEWER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52800" cy="3505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CE9147C">
    <w:pPr>
      <w:pStyle w:val="40"/>
      <w:tabs>
        <w:tab w:val="center" w:pos="4513"/>
        <w:tab w:val="right" w:pos="9026"/>
        <w:tab w:val="clear" w:pos="4153"/>
        <w:tab w:val="clear" w:pos="8306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1E28220C"/>
    <w:multiLevelType w:val="multilevel"/>
    <w:tmpl w:val="1E28220C"/>
    <w:lvl w:ilvl="0" w:tentative="0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>
    <w:nsid w:val="23C860D2"/>
    <w:multiLevelType w:val="multilevel"/>
    <w:tmpl w:val="23C860D2"/>
    <w:lvl w:ilvl="0" w:tentative="0">
      <w:start w:val="1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E797774"/>
    <w:multiLevelType w:val="multilevel"/>
    <w:tmpl w:val="3E797774"/>
    <w:lvl w:ilvl="0" w:tentative="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58C1533"/>
    <w:multiLevelType w:val="multilevel"/>
    <w:tmpl w:val="558C1533"/>
    <w:lvl w:ilvl="0" w:tentative="0">
      <w:start w:val="1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63A3FE1"/>
    <w:multiLevelType w:val="multilevel"/>
    <w:tmpl w:val="563A3FE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3D10416"/>
    <w:multiLevelType w:val="multilevel"/>
    <w:tmpl w:val="63D10416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>
    <w:nsid w:val="6DA8179D"/>
    <w:multiLevelType w:val="multilevel"/>
    <w:tmpl w:val="6DA8179D"/>
    <w:lvl w:ilvl="0" w:tentative="0">
      <w:start w:val="1"/>
      <w:numFmt w:val="lowerRoman"/>
      <w:lvlText w:val="%1)"/>
      <w:lvlJc w:val="left"/>
      <w:pPr>
        <w:ind w:left="144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14"/>
  </w:num>
  <w:num w:numId="13">
    <w:abstractNumId w:val="10"/>
  </w:num>
  <w:num w:numId="14">
    <w:abstractNumId w:val="11"/>
  </w:num>
  <w:num w:numId="15">
    <w:abstractNumId w:val="13"/>
  </w:num>
  <w:num w:numId="16">
    <w:abstractNumId w:val="16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4E7DE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44E7DE7"/>
    <w:rsid w:val="1DFA4D23"/>
    <w:rsid w:val="2FEA1BB6"/>
    <w:rsid w:val="3DE21611"/>
    <w:rsid w:val="769B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249">
    <w:name w:val="No Spacing"/>
    <w:qFormat/>
    <w:uiPriority w:val="1"/>
    <w:pPr>
      <w:spacing w:after="0" w:line="240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paragraph" w:styleId="25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173</Words>
  <Characters>970</Characters>
  <Lines>0</Lines>
  <Paragraphs>0</Paragraphs>
  <TotalTime>1</TotalTime>
  <ScaleCrop>false</ScaleCrop>
  <LinksUpToDate>false</LinksUpToDate>
  <CharactersWithSpaces>1139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2025-09-09T16:45:00Z</dcterms:created>
  <dc:creator>MICHAEL</dc:creator>
  <cp:lastModifiedBy>MICHAEL</cp:lastModifiedBy>
  <dcterms:modified xsi:type="dcterms:W3CDTF">2025-09-09T16:54:59Z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1D6A27281137456C9AEB480256579515_13</vt:lpwstr>
  </property>
</Properties>
</file>