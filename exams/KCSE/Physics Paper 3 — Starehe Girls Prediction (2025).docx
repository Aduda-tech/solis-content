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673FAE">
      <w:pPr>
        <w:tabs>
          <w:tab w:val="left" w:pos="180"/>
        </w:tabs>
        <w:spacing w:after="240"/>
        <w:ind w:left="270" w:right="-216" w:hanging="270"/>
        <w:jc w:val="center"/>
        <w:rPr>
          <w:rFonts w:ascii="Cooper Black" w:hAnsi="Cooper Black"/>
          <w:bCs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/>
          <w:bCs/>
          <w:sz w:val="22"/>
          <w:szCs w:val="22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479425</wp:posOffset>
            </wp:positionV>
            <wp:extent cx="955040" cy="883920"/>
            <wp:effectExtent l="0" t="0" r="16510" b="11430"/>
            <wp:wrapNone/>
            <wp:docPr id="11025" name="Picture 11025" descr="Home - Starehe Girls'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" name="Picture 11025" descr="Home - Starehe Girls' Centr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22"/>
          <w:szCs w:val="22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114300</wp:posOffset>
            </wp:positionH>
            <wp:positionV relativeFrom="paragraph">
              <wp:posOffset>483870</wp:posOffset>
            </wp:positionV>
            <wp:extent cx="955040" cy="883920"/>
            <wp:effectExtent l="0" t="0" r="16510" b="11430"/>
            <wp:wrapNone/>
            <wp:docPr id="11026" name="Picture 11026" descr="Home - Starehe Girls'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" name="Picture 11026" descr="Home - Starehe Girls' Centr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STAREHE GIRLS’ 2025 PREDICTION</w:t>
      </w:r>
    </w:p>
    <w:p w14:paraId="0A316887">
      <w:pPr>
        <w:spacing w:line="276" w:lineRule="auto"/>
        <w:ind w:left="90" w:right="-216" w:hanging="270"/>
        <w:jc w:val="center"/>
        <w:rPr>
          <w:b/>
          <w:color w:val="00007A"/>
          <w:sz w:val="32"/>
          <w:szCs w:val="26"/>
        </w:rPr>
      </w:pPr>
      <w:r>
        <w:rPr>
          <w:rFonts w:ascii="Tahoma" w:hAnsi="Tahoma" w:cs="Tahoma"/>
          <w:b/>
          <w:color w:val="00007A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2483C8CE">
      <w:pPr>
        <w:spacing w:line="276" w:lineRule="auto"/>
        <w:ind w:left="90" w:right="-216" w:hanging="270"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t>232/3</w:t>
      </w:r>
    </w:p>
    <w:p w14:paraId="6EBB3E6E">
      <w:pPr>
        <w:ind w:left="90" w:right="-216" w:hanging="270"/>
        <w:jc w:val="center"/>
        <w:rPr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PHYSICS</w:t>
      </w:r>
    </w:p>
    <w:p w14:paraId="2056F9A0">
      <w:pPr>
        <w:spacing w:line="360" w:lineRule="auto"/>
        <w:ind w:left="90" w:right="-216" w:hanging="270"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t>PAPER 3 (PRACTICAL)</w:t>
      </w:r>
    </w:p>
    <w:p w14:paraId="43B325BF">
      <w:pPr>
        <w:spacing w:line="360" w:lineRule="auto"/>
        <w:ind w:left="90" w:right="-216" w:hanging="270"/>
        <w:jc w:val="center"/>
        <w:rPr>
          <w:b/>
          <w:sz w:val="28"/>
          <w:szCs w:val="26"/>
        </w:rPr>
      </w:pPr>
      <w:r>
        <w:rPr>
          <w:b/>
          <w:sz w:val="28"/>
          <w:szCs w:val="26"/>
        </w:rPr>
        <w:t>TIME: 2½ HOURS</w:t>
      </w:r>
    </w:p>
    <w:p w14:paraId="4ABBFA2F">
      <w:pPr>
        <w:spacing w:line="360" w:lineRule="auto"/>
        <w:ind w:left="90" w:right="-216" w:hanging="270"/>
        <w:jc w:val="center"/>
        <w:rPr>
          <w:b/>
          <w:sz w:val="8"/>
          <w:szCs w:val="26"/>
        </w:rPr>
      </w:pPr>
    </w:p>
    <w:p w14:paraId="2879C933">
      <w:pPr>
        <w:spacing w:line="480" w:lineRule="auto"/>
        <w:ind w:left="90" w:hanging="270"/>
        <w:rPr>
          <w:b/>
          <w:sz w:val="28"/>
        </w:rPr>
      </w:pPr>
      <w:r>
        <w:rPr>
          <w:b/>
          <w:sz w:val="28"/>
        </w:rPr>
        <w:t>NAME</w:t>
      </w:r>
      <w:r>
        <w:rPr>
          <w:rFonts w:ascii="Bookman Old Style" w:hAnsi="Bookman Old Style"/>
          <w:b/>
          <w:sz w:val="28"/>
        </w:rPr>
        <w:t>……………………………………………………………………………………….</w:t>
      </w:r>
      <w:r>
        <w:rPr>
          <w:b/>
          <w:sz w:val="28"/>
        </w:rPr>
        <w:t xml:space="preserve">      </w:t>
      </w:r>
    </w:p>
    <w:p w14:paraId="6328611F">
      <w:pPr>
        <w:spacing w:line="480" w:lineRule="auto"/>
        <w:ind w:left="90" w:hanging="270"/>
        <w:rPr>
          <w:b/>
          <w:sz w:val="28"/>
        </w:rPr>
      </w:pPr>
      <w:r>
        <w:rPr>
          <w:b/>
          <w:sz w:val="28"/>
        </w:rPr>
        <w:t>SCHOOL</w:t>
      </w:r>
      <w:r>
        <w:rPr>
          <w:rFonts w:ascii="Bookman Old Style" w:hAnsi="Bookman Old Style"/>
          <w:b/>
          <w:sz w:val="28"/>
        </w:rPr>
        <w:t xml:space="preserve">……………………………………………… </w:t>
      </w:r>
      <w:r>
        <w:rPr>
          <w:b/>
          <w:sz w:val="28"/>
        </w:rPr>
        <w:t xml:space="preserve">  </w:t>
      </w:r>
      <w:r>
        <w:rPr>
          <w:b/>
          <w:sz w:val="28"/>
        </w:rPr>
        <w:tab/>
      </w:r>
      <w:r>
        <w:rPr>
          <w:b/>
          <w:sz w:val="28"/>
        </w:rPr>
        <w:t>SIGN</w:t>
      </w:r>
      <w:r>
        <w:rPr>
          <w:rFonts w:ascii="Bookman Old Style" w:hAnsi="Bookman Old Style"/>
          <w:b/>
          <w:sz w:val="28"/>
        </w:rPr>
        <w:t>………………………..</w:t>
      </w:r>
    </w:p>
    <w:p w14:paraId="1F22D9ED">
      <w:pPr>
        <w:spacing w:line="480" w:lineRule="auto"/>
        <w:ind w:left="90" w:hanging="270"/>
        <w:rPr>
          <w:b/>
          <w:sz w:val="28"/>
        </w:rPr>
      </w:pPr>
      <w:r>
        <w:rPr>
          <w:b/>
          <w:sz w:val="28"/>
        </w:rPr>
        <w:t>INDEX NO</w:t>
      </w:r>
      <w:r>
        <w:rPr>
          <w:rFonts w:ascii="Bookman Old Style" w:hAnsi="Bookman Old Style"/>
          <w:b/>
          <w:sz w:val="28"/>
        </w:rPr>
        <w:t>…………………………………………….</w:t>
      </w:r>
      <w:r>
        <w:rPr>
          <w:rFonts w:ascii="Bookman Old Style" w:hAnsi="Bookman Old Style"/>
          <w:b/>
          <w:sz w:val="28"/>
        </w:rPr>
        <w:tab/>
      </w:r>
      <w:r>
        <w:rPr>
          <w:b/>
          <w:sz w:val="28"/>
        </w:rPr>
        <w:t>ADM NO</w:t>
      </w:r>
      <w:r>
        <w:rPr>
          <w:rFonts w:ascii="Bookman Old Style" w:hAnsi="Bookman Old Style"/>
          <w:b/>
          <w:sz w:val="28"/>
        </w:rPr>
        <w:t>……………………</w:t>
      </w:r>
    </w:p>
    <w:p w14:paraId="170F0FA6">
      <w:pPr>
        <w:spacing w:line="360" w:lineRule="auto"/>
        <w:ind w:left="-90" w:right="-216" w:hanging="90"/>
        <w:jc w:val="center"/>
        <w:rPr>
          <w:rFonts w:eastAsia="Calibri"/>
          <w:b/>
          <w:sz w:val="26"/>
          <w:szCs w:val="26"/>
        </w:rPr>
      </w:pPr>
    </w:p>
    <w:p w14:paraId="37D80FC6">
      <w:pPr>
        <w:ind w:left="-90" w:right="-216" w:hanging="90"/>
        <w:jc w:val="center"/>
        <w:rPr>
          <w:rFonts w:ascii="Candara" w:hAnsi="Candara" w:eastAsia="Calibri"/>
          <w:i/>
          <w:sz w:val="36"/>
          <w:szCs w:val="26"/>
        </w:rPr>
      </w:pPr>
      <w:r>
        <w:rPr>
          <w:rFonts w:ascii="Candara" w:hAnsi="Candara" w:eastAsia="Calibri"/>
          <w:i/>
          <w:sz w:val="36"/>
          <w:szCs w:val="26"/>
        </w:rPr>
        <w:t>(Kenya Certificate of Secondary Education)</w:t>
      </w:r>
    </w:p>
    <w:p w14:paraId="76E1E8CE">
      <w:pPr>
        <w:widowControl w:val="0"/>
        <w:tabs>
          <w:tab w:val="left" w:pos="180"/>
        </w:tabs>
        <w:spacing w:line="360" w:lineRule="auto"/>
        <w:ind w:left="270" w:right="-126" w:hanging="360"/>
        <w:rPr>
          <w:b/>
          <w:bCs/>
          <w:sz w:val="26"/>
          <w:szCs w:val="26"/>
        </w:rPr>
      </w:pPr>
    </w:p>
    <w:p w14:paraId="53AD2AC9">
      <w:pPr>
        <w:widowControl w:val="0"/>
        <w:tabs>
          <w:tab w:val="left" w:pos="180"/>
        </w:tabs>
        <w:spacing w:line="360" w:lineRule="auto"/>
        <w:ind w:left="270" w:right="-126" w:hanging="360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INSTRUCTIONS TO CANDIDATES:-</w:t>
      </w:r>
    </w:p>
    <w:p w14:paraId="354F35EA">
      <w:pPr>
        <w:widowControl w:val="0"/>
        <w:numPr>
          <w:ilvl w:val="0"/>
          <w:numId w:val="11"/>
        </w:numPr>
        <w:tabs>
          <w:tab w:val="left" w:pos="180"/>
        </w:tabs>
        <w:spacing w:line="276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Write your </w:t>
      </w:r>
      <w:r>
        <w:rPr>
          <w:b/>
          <w:i/>
          <w:sz w:val="26"/>
          <w:szCs w:val="26"/>
        </w:rPr>
        <w:t>name</w:t>
      </w:r>
      <w:r>
        <w:rPr>
          <w:i/>
          <w:sz w:val="26"/>
          <w:szCs w:val="26"/>
        </w:rPr>
        <w:t xml:space="preserve"> and </w:t>
      </w:r>
      <w:r>
        <w:rPr>
          <w:b/>
          <w:i/>
          <w:sz w:val="26"/>
          <w:szCs w:val="26"/>
        </w:rPr>
        <w:t>Adm number</w:t>
      </w:r>
      <w:r>
        <w:rPr>
          <w:i/>
          <w:sz w:val="26"/>
          <w:szCs w:val="26"/>
        </w:rPr>
        <w:t xml:space="preserve"> and </w:t>
      </w:r>
      <w:r>
        <w:rPr>
          <w:b/>
          <w:i/>
          <w:sz w:val="26"/>
          <w:szCs w:val="26"/>
        </w:rPr>
        <w:t>class</w:t>
      </w:r>
      <w:r>
        <w:rPr>
          <w:i/>
          <w:sz w:val="26"/>
          <w:szCs w:val="26"/>
        </w:rPr>
        <w:t xml:space="preserve"> in the spaces provided above.</w:t>
      </w:r>
    </w:p>
    <w:p w14:paraId="3AD42421">
      <w:pPr>
        <w:widowControl w:val="0"/>
        <w:numPr>
          <w:ilvl w:val="0"/>
          <w:numId w:val="11"/>
        </w:numPr>
        <w:tabs>
          <w:tab w:val="left" w:pos="180"/>
        </w:tabs>
        <w:spacing w:line="276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Answer </w:t>
      </w:r>
      <w:r>
        <w:rPr>
          <w:b/>
          <w:i/>
          <w:sz w:val="26"/>
          <w:szCs w:val="26"/>
        </w:rPr>
        <w:t>all</w:t>
      </w:r>
      <w:r>
        <w:rPr>
          <w:i/>
          <w:sz w:val="26"/>
          <w:szCs w:val="26"/>
        </w:rPr>
        <w:t xml:space="preserve"> the questions in the spaces provided in the question paper</w:t>
      </w:r>
    </w:p>
    <w:p w14:paraId="777AE2D2">
      <w:pPr>
        <w:widowControl w:val="0"/>
        <w:numPr>
          <w:ilvl w:val="0"/>
          <w:numId w:val="11"/>
        </w:numPr>
        <w:tabs>
          <w:tab w:val="left" w:pos="180"/>
        </w:tabs>
        <w:spacing w:line="276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You are supposed to spend the first </w:t>
      </w:r>
      <w:r>
        <w:rPr>
          <w:b/>
          <w:i/>
          <w:sz w:val="26"/>
          <w:szCs w:val="26"/>
        </w:rPr>
        <w:t>15 minutes</w:t>
      </w:r>
      <w:r>
        <w:rPr>
          <w:i/>
          <w:sz w:val="26"/>
          <w:szCs w:val="26"/>
        </w:rPr>
        <w:t xml:space="preserve"> of 2 ½ hours reading the whole paper carefully before commencing your work.</w:t>
      </w:r>
    </w:p>
    <w:p w14:paraId="405C9484">
      <w:pPr>
        <w:widowControl w:val="0"/>
        <w:numPr>
          <w:ilvl w:val="0"/>
          <w:numId w:val="12"/>
        </w:numPr>
        <w:tabs>
          <w:tab w:val="left" w:pos="180"/>
          <w:tab w:val="left" w:pos="360"/>
          <w:tab w:val="clear" w:pos="720"/>
        </w:tabs>
        <w:spacing w:line="276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Marks  are given for a clear record of the observations actually made, their suitability, accuracy and the use of them</w:t>
      </w:r>
    </w:p>
    <w:p w14:paraId="3ABA5A1B">
      <w:pPr>
        <w:widowControl w:val="0"/>
        <w:numPr>
          <w:ilvl w:val="0"/>
          <w:numId w:val="12"/>
        </w:numPr>
        <w:tabs>
          <w:tab w:val="left" w:pos="180"/>
          <w:tab w:val="left" w:pos="360"/>
          <w:tab w:val="clear" w:pos="720"/>
        </w:tabs>
        <w:spacing w:line="276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Record your observations as soon as you make them.</w:t>
      </w:r>
    </w:p>
    <w:p w14:paraId="1A1F8298">
      <w:pPr>
        <w:numPr>
          <w:ilvl w:val="0"/>
          <w:numId w:val="12"/>
        </w:numPr>
        <w:tabs>
          <w:tab w:val="left" w:pos="180"/>
          <w:tab w:val="left" w:pos="360"/>
          <w:tab w:val="clear" w:pos="720"/>
        </w:tabs>
        <w:spacing w:line="276" w:lineRule="auto"/>
        <w:ind w:left="270" w:right="-126"/>
        <w:rPr>
          <w:b/>
          <w:bCs/>
          <w:i/>
          <w:sz w:val="26"/>
          <w:szCs w:val="26"/>
        </w:rPr>
      </w:pPr>
      <w:r>
        <w:rPr>
          <w:i/>
          <w:sz w:val="26"/>
          <w:szCs w:val="26"/>
        </w:rPr>
        <w:t xml:space="preserve">Mathematical tables, slide rules and silent non-programmable electronic calculators may be used. </w:t>
      </w:r>
    </w:p>
    <w:p w14:paraId="45E1D151">
      <w:pPr>
        <w:numPr>
          <w:ilvl w:val="0"/>
          <w:numId w:val="12"/>
        </w:numPr>
        <w:tabs>
          <w:tab w:val="left" w:pos="180"/>
          <w:tab w:val="left" w:pos="360"/>
          <w:tab w:val="clear" w:pos="720"/>
        </w:tabs>
        <w:spacing w:line="276" w:lineRule="auto"/>
        <w:ind w:left="270" w:right="-126"/>
        <w:rPr>
          <w:b/>
          <w:bCs/>
          <w:sz w:val="26"/>
          <w:szCs w:val="26"/>
          <w:vertAlign w:val="superscript"/>
        </w:rPr>
      </w:pPr>
      <w:r>
        <w:rPr>
          <w:sz w:val="26"/>
          <w:szCs w:val="26"/>
        </w:rPr>
        <w:t>Take g = 10ms</w:t>
      </w:r>
      <w:r>
        <w:rPr>
          <w:sz w:val="26"/>
          <w:szCs w:val="26"/>
          <w:vertAlign w:val="superscript"/>
        </w:rPr>
        <w:t>-2</w:t>
      </w:r>
    </w:p>
    <w:p w14:paraId="0327F0F0">
      <w:pPr>
        <w:tabs>
          <w:tab w:val="left" w:pos="180"/>
        </w:tabs>
        <w:spacing w:line="360" w:lineRule="auto"/>
        <w:ind w:left="270" w:right="-126" w:hanging="360"/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For Examiners’ Use Only:</w:t>
      </w:r>
    </w:p>
    <w:tbl>
      <w:tblPr>
        <w:tblStyle w:val="111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3"/>
        <w:gridCol w:w="1666"/>
        <w:gridCol w:w="1605"/>
      </w:tblGrid>
      <w:tr w14:paraId="5F0944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  <w:jc w:val="center"/>
        </w:trPr>
        <w:tc>
          <w:tcPr>
            <w:tcW w:w="2913" w:type="dxa"/>
          </w:tcPr>
          <w:p w14:paraId="2E52D8DE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QUESTION</w:t>
            </w:r>
          </w:p>
        </w:tc>
        <w:tc>
          <w:tcPr>
            <w:tcW w:w="1666" w:type="dxa"/>
          </w:tcPr>
          <w:p w14:paraId="3B568089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MAXIMUM SCORE </w:t>
            </w:r>
          </w:p>
        </w:tc>
        <w:tc>
          <w:tcPr>
            <w:tcW w:w="1605" w:type="dxa"/>
          </w:tcPr>
          <w:p w14:paraId="008DE7FB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CANDIDATE SCORE</w:t>
            </w:r>
          </w:p>
        </w:tc>
      </w:tr>
      <w:tr w14:paraId="7875EE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" w:hRule="atLeast"/>
          <w:jc w:val="center"/>
        </w:trPr>
        <w:tc>
          <w:tcPr>
            <w:tcW w:w="2913" w:type="dxa"/>
          </w:tcPr>
          <w:p w14:paraId="01900512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</w:t>
            </w:r>
          </w:p>
        </w:tc>
        <w:tc>
          <w:tcPr>
            <w:tcW w:w="1666" w:type="dxa"/>
          </w:tcPr>
          <w:p w14:paraId="0D1F305A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605" w:type="dxa"/>
          </w:tcPr>
          <w:p w14:paraId="008E91A4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sz w:val="26"/>
                <w:szCs w:val="26"/>
              </w:rPr>
            </w:pPr>
          </w:p>
        </w:tc>
      </w:tr>
      <w:tr w14:paraId="64197B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  <w:jc w:val="center"/>
        </w:trPr>
        <w:tc>
          <w:tcPr>
            <w:tcW w:w="2913" w:type="dxa"/>
          </w:tcPr>
          <w:p w14:paraId="5F41C8C8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</w:t>
            </w:r>
          </w:p>
        </w:tc>
        <w:tc>
          <w:tcPr>
            <w:tcW w:w="1666" w:type="dxa"/>
          </w:tcPr>
          <w:p w14:paraId="79C07ED7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605" w:type="dxa"/>
          </w:tcPr>
          <w:p w14:paraId="68CEE44E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sz w:val="26"/>
                <w:szCs w:val="26"/>
              </w:rPr>
            </w:pPr>
          </w:p>
        </w:tc>
      </w:tr>
      <w:tr w14:paraId="2DD4B7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2913" w:type="dxa"/>
          </w:tcPr>
          <w:p w14:paraId="409A03D7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TOTAL SCORE</w:t>
            </w:r>
          </w:p>
        </w:tc>
        <w:tc>
          <w:tcPr>
            <w:tcW w:w="1666" w:type="dxa"/>
          </w:tcPr>
          <w:p w14:paraId="6F9234C8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40</w:t>
            </w:r>
          </w:p>
        </w:tc>
        <w:tc>
          <w:tcPr>
            <w:tcW w:w="1605" w:type="dxa"/>
          </w:tcPr>
          <w:p w14:paraId="56FFC927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</w:rPr>
            </w:pPr>
          </w:p>
        </w:tc>
      </w:tr>
    </w:tbl>
    <w:p w14:paraId="5494985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3A60691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QUESTION 1</w:t>
      </w:r>
    </w:p>
    <w:p w14:paraId="7356E042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1  You are provided with the following.</w:t>
      </w:r>
    </w:p>
    <w:p w14:paraId="66E6404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- A new size D dry cell 1.5V  in a cell holder </w:t>
      </w:r>
    </w:p>
    <w:p w14:paraId="2A3CF12F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- A voltmeter (Range 0 – 2.5V or 0 – 3.0V)</w:t>
      </w:r>
    </w:p>
    <w:p w14:paraId="7EFD688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- An ammeter (Range 0 – 1.0A)</w:t>
      </w:r>
    </w:p>
    <w:p w14:paraId="5AA09FD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- A Constantine wire, W,  mounted on a millimeter scale on a wooden plank </w:t>
      </w:r>
    </w:p>
    <w:p w14:paraId="5F210B5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- 7 connecting wires with at least one with a crocodile clip at one end </w:t>
      </w:r>
    </w:p>
    <w:p w14:paraId="11BCFBB3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- A micrometer screw gauge (to be shared)</w:t>
      </w:r>
    </w:p>
    <w:p w14:paraId="1A10B58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- A switch </w:t>
      </w:r>
    </w:p>
    <w:p w14:paraId="0E0FE78A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Proceed as follows:</w:t>
      </w:r>
    </w:p>
    <w:p w14:paraId="13324C29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(a)( i) Measure the thickness, t, in meters of the wire, W, </w:t>
      </w:r>
    </w:p>
    <w:p w14:paraId="0BA08F2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 xml:space="preserve">t </w:t>
      </w:r>
      <w:r>
        <w:rPr>
          <w:sz w:val="26"/>
          <w:szCs w:val="26"/>
        </w:rPr>
        <w:t>= __________________________________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(1mark)</w:t>
      </w:r>
    </w:p>
    <w:p w14:paraId="299F640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(ii)  Connect the circuit as shown in the diagram below. </w:t>
      </w:r>
    </w:p>
    <w:p w14:paraId="62CCB96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NB: Ensure the circuit is complete before commencing the experiment. The switch K should control both circuits.</w:t>
      </w:r>
    </w:p>
    <w:p w14:paraId="62F291D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  <w:lang w:val="en-GB" w:eastAsia="en-GB"/>
        </w:rPr>
        <w:drawing>
          <wp:inline distT="0" distB="0" distL="0" distR="0">
            <wp:extent cx="5934075" cy="2857500"/>
            <wp:effectExtent l="0" t="0" r="9525" b="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82" t="6061" r="6087" b="6666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1DFF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>(b)</w:t>
      </w:r>
      <w:r>
        <w:rPr>
          <w:sz w:val="26"/>
          <w:szCs w:val="26"/>
        </w:rPr>
        <w:t xml:space="preserve"> Starting with the crocodile clip, J, at L = 200mm from A, close the switch K and record the voltmeter reading V and the corresponding ammeter reading   I.</w:t>
      </w:r>
    </w:p>
    <w:p w14:paraId="248AC28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(i) Voltmeter reading, V = </w:t>
      </w:r>
      <w:r>
        <w:rPr>
          <w:b/>
          <w:sz w:val="26"/>
          <w:szCs w:val="26"/>
        </w:rPr>
        <w:t>____________________________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(1mark)</w:t>
      </w:r>
    </w:p>
    <w:p w14:paraId="7A568CA9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55F2FBF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(ii) Ammeter reading, I = </w:t>
      </w:r>
      <w:r>
        <w:rPr>
          <w:b/>
          <w:sz w:val="26"/>
          <w:szCs w:val="26"/>
        </w:rPr>
        <w:t>____________________________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(1mark)</w:t>
      </w:r>
    </w:p>
    <w:p w14:paraId="0FB79213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06B94A8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NOTE</w:t>
      </w:r>
    </w:p>
    <w:p w14:paraId="0A32BBE3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Open the switch, K, when not taking the readings </w:t>
      </w:r>
    </w:p>
    <w:p w14:paraId="575EB88C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(c) (i) Repeat the procedure in (b) above for values of (L= 300, 400, 500, 600 and 800mm. </w:t>
      </w:r>
    </w:p>
    <w:p w14:paraId="67DABED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   (ii) Record your results in the table below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(5 marks)</w:t>
      </w:r>
    </w:p>
    <w:tbl>
      <w:tblPr>
        <w:tblStyle w:val="111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3"/>
        <w:gridCol w:w="842"/>
        <w:gridCol w:w="842"/>
        <w:gridCol w:w="842"/>
        <w:gridCol w:w="842"/>
        <w:gridCol w:w="1053"/>
        <w:gridCol w:w="983"/>
      </w:tblGrid>
      <w:tr w14:paraId="7F54A4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3793" w:type="dxa"/>
          </w:tcPr>
          <w:p w14:paraId="4DD7C167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Length (AJ) L(mm) </w:t>
            </w:r>
          </w:p>
        </w:tc>
        <w:tc>
          <w:tcPr>
            <w:tcW w:w="842" w:type="dxa"/>
          </w:tcPr>
          <w:p w14:paraId="692365F5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200</w:t>
            </w:r>
          </w:p>
        </w:tc>
        <w:tc>
          <w:tcPr>
            <w:tcW w:w="842" w:type="dxa"/>
          </w:tcPr>
          <w:p w14:paraId="0E0B442B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300</w:t>
            </w:r>
          </w:p>
        </w:tc>
        <w:tc>
          <w:tcPr>
            <w:tcW w:w="842" w:type="dxa"/>
          </w:tcPr>
          <w:p w14:paraId="6142E921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400</w:t>
            </w:r>
          </w:p>
        </w:tc>
        <w:tc>
          <w:tcPr>
            <w:tcW w:w="842" w:type="dxa"/>
          </w:tcPr>
          <w:p w14:paraId="5EF68A14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500</w:t>
            </w:r>
          </w:p>
        </w:tc>
        <w:tc>
          <w:tcPr>
            <w:tcW w:w="1053" w:type="dxa"/>
          </w:tcPr>
          <w:p w14:paraId="331BFB1B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600</w:t>
            </w:r>
          </w:p>
        </w:tc>
        <w:tc>
          <w:tcPr>
            <w:tcW w:w="983" w:type="dxa"/>
          </w:tcPr>
          <w:p w14:paraId="537D0C7B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700</w:t>
            </w:r>
          </w:p>
        </w:tc>
      </w:tr>
      <w:tr w14:paraId="0FE62C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3793" w:type="dxa"/>
          </w:tcPr>
          <w:p w14:paraId="6D273B20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Voltmeter reading V(V)</w:t>
            </w:r>
          </w:p>
        </w:tc>
        <w:tc>
          <w:tcPr>
            <w:tcW w:w="842" w:type="dxa"/>
          </w:tcPr>
          <w:p w14:paraId="15142CBE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842" w:type="dxa"/>
          </w:tcPr>
          <w:p w14:paraId="42054113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842" w:type="dxa"/>
          </w:tcPr>
          <w:p w14:paraId="5E9E5DC0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842" w:type="dxa"/>
          </w:tcPr>
          <w:p w14:paraId="7C7F8582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1053" w:type="dxa"/>
          </w:tcPr>
          <w:p w14:paraId="4331C89C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983" w:type="dxa"/>
          </w:tcPr>
          <w:p w14:paraId="67E9D03A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</w:tr>
      <w:tr w14:paraId="6531D2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3793" w:type="dxa"/>
          </w:tcPr>
          <w:p w14:paraId="0C522F69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Ammeter reading, I(A)</w:t>
            </w:r>
          </w:p>
        </w:tc>
        <w:tc>
          <w:tcPr>
            <w:tcW w:w="842" w:type="dxa"/>
          </w:tcPr>
          <w:p w14:paraId="47F18EAF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842" w:type="dxa"/>
          </w:tcPr>
          <w:p w14:paraId="18FBAA9D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842" w:type="dxa"/>
          </w:tcPr>
          <w:p w14:paraId="09CD171D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842" w:type="dxa"/>
          </w:tcPr>
          <w:p w14:paraId="1BFC715B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1053" w:type="dxa"/>
          </w:tcPr>
          <w:p w14:paraId="3E955DEA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983" w:type="dxa"/>
          </w:tcPr>
          <w:p w14:paraId="0340BA25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</w:tr>
      <w:tr w14:paraId="08D533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3793" w:type="dxa"/>
          </w:tcPr>
          <w:p w14:paraId="436AB612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  <w:vertAlign w:val="superscript"/>
              </w:rPr>
              <w:t>V</w:t>
            </w:r>
            <w:r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  <w:vertAlign w:val="subscript"/>
              </w:rPr>
              <w:t>I</w:t>
            </w:r>
          </w:p>
        </w:tc>
        <w:tc>
          <w:tcPr>
            <w:tcW w:w="842" w:type="dxa"/>
          </w:tcPr>
          <w:p w14:paraId="6FD7AEDF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842" w:type="dxa"/>
          </w:tcPr>
          <w:p w14:paraId="405C9527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842" w:type="dxa"/>
          </w:tcPr>
          <w:p w14:paraId="3AD2C1A0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842" w:type="dxa"/>
          </w:tcPr>
          <w:p w14:paraId="425AE367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1053" w:type="dxa"/>
          </w:tcPr>
          <w:p w14:paraId="33D2BCD0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983" w:type="dxa"/>
          </w:tcPr>
          <w:p w14:paraId="36A23B99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</w:tr>
    </w:tbl>
    <w:p w14:paraId="762E238F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(d)</w:t>
      </w:r>
      <w:r>
        <w:rPr>
          <w:sz w:val="26"/>
          <w:szCs w:val="26"/>
        </w:rPr>
        <w:t xml:space="preserve"> Plot a  graph of the voltmeter reading, V/I, (vertical axis) against Length L (m). </w:t>
      </w:r>
      <w:r>
        <w:rPr>
          <w:b/>
          <w:sz w:val="26"/>
          <w:szCs w:val="26"/>
        </w:rPr>
        <w:t>(5marks)</w:t>
      </w:r>
    </w:p>
    <w:p w14:paraId="63171F9B">
      <w:pPr>
        <w:tabs>
          <w:tab w:val="left" w:pos="-270"/>
          <w:tab w:val="left" w:pos="630"/>
        </w:tabs>
        <w:spacing w:line="360" w:lineRule="auto"/>
        <w:ind w:left="180" w:right="-279" w:hanging="360"/>
        <w:jc w:val="center"/>
        <w:rPr>
          <w:rFonts w:eastAsiaTheme="minorHAnsi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eastAsiaTheme="minorHAnsi" w:cstheme="minorBidi"/>
          <w:sz w:val="22"/>
          <w:szCs w:val="22"/>
          <w:lang w:val="en-GB" w:eastAsia="en-GB"/>
        </w:rPr>
        <mc:AlternateContent>
          <mc:Choice Requires="wpg">
            <w:drawing>
              <wp:inline distT="0" distB="0" distL="0" distR="0">
                <wp:extent cx="6819900" cy="6393180"/>
                <wp:effectExtent l="4445" t="4445" r="14605" b="3175"/>
                <wp:docPr id="1801988160" name="Group 1801988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9900" cy="6393180"/>
                          <a:chOff x="1080" y="7200"/>
                          <a:chExt cx="9540" cy="9360"/>
                        </a:xfrm>
                      </wpg:grpSpPr>
                      <wps:wsp>
                        <wps:cNvPr id="1801988161" name="Line 1013"/>
                        <wps:cNvCnPr>
                          <a:cxnSpLocks noChangeShapeType="1"/>
                        </wps:cNvCnPr>
                        <wps:spPr bwMode="auto">
                          <a:xfrm>
                            <a:off x="1080" y="7200"/>
                            <a:ext cx="0" cy="9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801988162" name="Group 1014"/>
                        <wpg:cNvGrpSpPr/>
                        <wpg:grpSpPr>
                          <a:xfrm>
                            <a:off x="3051" y="7200"/>
                            <a:ext cx="1781" cy="9360"/>
                            <a:chOff x="1089597" y="1071181"/>
                            <a:chExt cx="6840" cy="32004"/>
                          </a:xfrm>
                        </wpg:grpSpPr>
                        <wps:wsp>
                          <wps:cNvPr id="1801988163" name="Line 10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164" name="Line 10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165" name="Line 10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166" name="Line 10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167" name="Line 10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168" name="Line 10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169" name="Line 10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170" name="Line 10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171" name="Line 10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172" name="Line 10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173" name="Line 10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174" name="Line 10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175" name="Line 10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176" name="Line 10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177" name="Line 10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178" name="Line 10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179" name="Line 10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180" name="Line 10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181" name="Line 10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182" name="Line 10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801988183" name="Group 1035"/>
                        <wpg:cNvGrpSpPr/>
                        <wpg:grpSpPr>
                          <a:xfrm>
                            <a:off x="1174" y="7200"/>
                            <a:ext cx="5535" cy="9360"/>
                            <a:chOff x="1089597" y="1071181"/>
                            <a:chExt cx="21240" cy="32004"/>
                          </a:xfrm>
                        </wpg:grpSpPr>
                        <wpg:grpSp>
                          <wpg:cNvPr id="1801988184" name="Group 1036"/>
                          <wpg:cNvGrpSpPr/>
                          <wpg:grpSpPr>
                            <a:xfrm>
                              <a:off x="1089597" y="1071181"/>
                              <a:ext cx="6840" cy="32004"/>
                              <a:chOff x="1089597" y="1071181"/>
                              <a:chExt cx="6840" cy="32004"/>
                            </a:xfrm>
                          </wpg:grpSpPr>
                          <wps:wsp>
                            <wps:cNvPr id="1801988185" name="Line 10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186" name="Line 10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187" name="Line 10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188" name="Line 10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189" name="Line 10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190" name="Line 10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191" name="Line 104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192" name="Line 104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450" name="Line 104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451" name="Line 104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452" name="Line 10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453" name="Line 10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454" name="Line 10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455" name="Line 10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456" name="Line 10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457" name="Line 10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458" name="Line 10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459" name="Line 10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460" name="Line 10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461" name="Line 10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1801988462" name="Group 1057"/>
                          <wpg:cNvGrpSpPr/>
                          <wpg:grpSpPr>
                            <a:xfrm>
                              <a:off x="1103997" y="1071181"/>
                              <a:ext cx="6840" cy="32004"/>
                              <a:chOff x="1089597" y="1071181"/>
                              <a:chExt cx="6840" cy="32004"/>
                            </a:xfrm>
                          </wpg:grpSpPr>
                          <wps:wsp>
                            <wps:cNvPr id="1801988463" name="Line 10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464" name="Line 10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465" name="Line 10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466" name="Line 10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467" name="Line 10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468" name="Line 10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469" name="Line 10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470" name="Line 10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471" name="Line 106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472" name="Line 10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473" name="Line 10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474" name="Line 10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475" name="Line 10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476" name="Line 10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477" name="Line 107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478" name="Line 107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479" name="Line 107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7227" name="Line 107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7228" name="Line 107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7243" name="Line 107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7244" name="Group 1078"/>
                        <wpg:cNvGrpSpPr/>
                        <wpg:grpSpPr>
                          <a:xfrm>
                            <a:off x="3051" y="7200"/>
                            <a:ext cx="1781" cy="9360"/>
                            <a:chOff x="1089597" y="1071181"/>
                            <a:chExt cx="6840" cy="32004"/>
                          </a:xfrm>
                        </wpg:grpSpPr>
                        <wps:wsp>
                          <wps:cNvPr id="7245" name="Line 10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46" name="Line 10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47" name="Line 10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48" name="Line 10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49" name="Line 10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50" name="Line 10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51" name="Line 10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52" name="Line 10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53" name="Line 10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54" name="Line 10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55" name="Line 10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56" name="Line 10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57" name="Line 10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58" name="Line 10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59" name="Line 10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60" name="Line 10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61" name="Line 10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62" name="Line 10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63" name="Line 10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64" name="Line 10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7265" name="Group 1099"/>
                        <wpg:cNvGrpSpPr/>
                        <wpg:grpSpPr>
                          <a:xfrm>
                            <a:off x="6802" y="7200"/>
                            <a:ext cx="1782" cy="9360"/>
                            <a:chOff x="1089597" y="1071181"/>
                            <a:chExt cx="6840" cy="32004"/>
                          </a:xfrm>
                        </wpg:grpSpPr>
                        <wps:wsp>
                          <wps:cNvPr id="7266" name="Line 1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67" name="Line 11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68" name="Line 11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69" name="Line 11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70" name="Line 11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71" name="Line 11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72" name="Line 11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73" name="Line 1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74" name="Line 11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75" name="Line 11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76" name="Line 11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77" name="Line 11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78" name="Line 11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79" name="Line 11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80" name="Line 1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81" name="Line 11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82" name="Line 11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83" name="Line 11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84" name="Line 11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85" name="Line 11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7286" name="Group 1120"/>
                        <wpg:cNvGrpSpPr/>
                        <wpg:grpSpPr>
                          <a:xfrm>
                            <a:off x="8678" y="7200"/>
                            <a:ext cx="1782" cy="9360"/>
                            <a:chOff x="1089597" y="1071181"/>
                            <a:chExt cx="6840" cy="32004"/>
                          </a:xfrm>
                        </wpg:grpSpPr>
                        <wps:wsp>
                          <wps:cNvPr id="7287" name="Line 1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88" name="Line 1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89" name="Line 1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90" name="Line 1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91" name="Line 1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92" name="Line 1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93" name="Line 1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94" name="Line 1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95" name="Line 1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480" name="Line 1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481" name="Line 1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482" name="Line 11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483" name="Line 11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484" name="Line 11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485" name="Line 11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486" name="Line 11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487" name="Line 11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488" name="Line 11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489" name="Line 11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490" name="Line 11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801988491" name="Group 1141"/>
                        <wpg:cNvGrpSpPr/>
                        <wpg:grpSpPr>
                          <a:xfrm rot="5400000">
                            <a:off x="4984" y="10786"/>
                            <a:ext cx="1751" cy="9520"/>
                            <a:chOff x="1089597" y="1071181"/>
                            <a:chExt cx="6840" cy="32004"/>
                          </a:xfrm>
                        </wpg:grpSpPr>
                        <wps:wsp>
                          <wps:cNvPr id="1801988492" name="Line 11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493" name="Line 11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494" name="Line 11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495" name="Line 11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496" name="Line 11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497" name="Line 11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498" name="Line 11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499" name="Line 11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00" name="Line 11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01" name="Line 11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02" name="Line 11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03" name="Line 11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04" name="Line 11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05" name="Line 11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06" name="Line 11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07" name="Line 11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08" name="Line 11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09" name="Line 11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10" name="Line 11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11" name="Line 11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801988512" name="Line 1162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5860" y="2440"/>
                            <a:ext cx="0" cy="95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801988513" name="Group 1163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97" y="1071181"/>
                            <a:chExt cx="6840" cy="32004"/>
                          </a:xfrm>
                        </wpg:grpSpPr>
                        <wps:wsp>
                          <wps:cNvPr id="1801988514" name="Line 11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15" name="Line 11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16" name="Line 11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17" name="Line 11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18" name="Line 11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19" name="Line 11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20" name="Line 11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21" name="Line 11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22" name="Line 11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23" name="Line 11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24" name="Line 11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25" name="Line 11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26" name="Line 11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27" name="Line 11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28" name="Line 11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29" name="Line 11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30" name="Line 11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31" name="Line 11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32" name="Line 11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33" name="Line 11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801988534" name="Group 1184"/>
                        <wpg:cNvGrpSpPr/>
                        <wpg:grpSpPr>
                          <a:xfrm rot="5400000">
                            <a:off x="3140" y="5255"/>
                            <a:ext cx="5439" cy="9520"/>
                            <a:chOff x="1089597" y="1071181"/>
                            <a:chExt cx="21240" cy="32004"/>
                          </a:xfrm>
                        </wpg:grpSpPr>
                        <wpg:grpSp>
                          <wpg:cNvPr id="1801988535" name="Group 1185"/>
                          <wpg:cNvGrpSpPr/>
                          <wpg:grpSpPr>
                            <a:xfrm>
                              <a:off x="1089597" y="1071181"/>
                              <a:ext cx="6840" cy="32004"/>
                              <a:chOff x="1089597" y="1071181"/>
                              <a:chExt cx="6840" cy="32004"/>
                            </a:xfrm>
                          </wpg:grpSpPr>
                          <wps:wsp>
                            <wps:cNvPr id="1801988536" name="Line 11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37" name="Line 11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38" name="Line 11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39" name="Line 11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40" name="Line 11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41" name="Line 11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42" name="Line 119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43" name="Line 119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44" name="Line 119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45" name="Line 11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46" name="Line 119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47" name="Line 11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48" name="Line 119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49" name="Line 119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50" name="Line 120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51" name="Line 120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52" name="Line 120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53" name="Line 12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54" name="Line 120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55" name="Line 120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1801988556" name="Group 1206"/>
                          <wpg:cNvGrpSpPr/>
                          <wpg:grpSpPr>
                            <a:xfrm>
                              <a:off x="1103997" y="1071181"/>
                              <a:ext cx="6840" cy="32004"/>
                              <a:chOff x="1089597" y="1071181"/>
                              <a:chExt cx="6840" cy="32004"/>
                            </a:xfrm>
                          </wpg:grpSpPr>
                          <wps:wsp>
                            <wps:cNvPr id="1801988557" name="Line 120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58" name="Line 12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59" name="Line 120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60" name="Line 12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61" name="Line 12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62" name="Line 12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63" name="Line 12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64" name="Line 12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65" name="Line 12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66" name="Line 12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67" name="Line 12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68" name="Line 12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69" name="Line 12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70" name="Line 12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71" name="Line 12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72" name="Line 12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73" name="Line 12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74" name="Line 12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75" name="Line 12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576" name="Line 12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1801988577" name="Group 1227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97" y="1071181"/>
                            <a:chExt cx="6840" cy="32004"/>
                          </a:xfrm>
                        </wpg:grpSpPr>
                        <wps:wsp>
                          <wps:cNvPr id="1801988578" name="Line 12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79" name="Line 12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80" name="Line 12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81" name="Line 12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82" name="Line 12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83" name="Line 12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84" name="Line 12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85" name="Line 12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86" name="Line 12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87" name="Line 12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88" name="Line 12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89" name="Line 12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90" name="Line 12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91" name="Line 12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92" name="Line 12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93" name="Line 12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94" name="Line 12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95" name="Line 12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96" name="Line 12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597" name="Line 12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801988598" name="Group 1248"/>
                        <wpg:cNvGrpSpPr/>
                        <wpg:grpSpPr>
                          <a:xfrm rot="5400000">
                            <a:off x="4984" y="8941"/>
                            <a:ext cx="1752" cy="9520"/>
                            <a:chOff x="1089597" y="1071181"/>
                            <a:chExt cx="6840" cy="32004"/>
                          </a:xfrm>
                        </wpg:grpSpPr>
                        <wps:wsp>
                          <wps:cNvPr id="1801988599" name="Line 12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00" name="Line 12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01" name="Line 12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02" name="Line 12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03" name="Line 12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04" name="Line 12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05" name="Line 12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06" name="Line 12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07" name="Line 12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08" name="Line 12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09" name="Line 12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10" name="Line 12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11" name="Line 12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12" name="Line 12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13" name="Line 12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14" name="Line 12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15" name="Line 12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16" name="Line 12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17" name="Line 12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18" name="Line 12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03.4pt;width:537pt;" coordorigin="1080,7200" coordsize="9540,9360" o:gfxdata="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">
                <o:lock v:ext="edit" aspectratio="f"/>
                <v:line id="Line 1013" o:spid="_x0000_s1026" o:spt="20" style="position:absolute;left:1080;top:7200;height:9360;width:0;" filled="f" stroked="t" coordsize="21600,21600" o:gfxdata="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iquNC/&#10;AAAA4wAAAA8AAAAAAAAAAQAgAAAAIgAAAGRycy9kb3ducmV2LnhtbFBLAQIUABQAAAAIAIdO4kAz&#10;LwWeOwAAADkAAAAQAAAAAAAAAAEAIAAAAA4BAABkcnMvc2hhcGV4bWwueG1sUEsFBgAAAAAGAAYA&#10;WwEAALgDAAAAAA==&#10;">
                  <v:fill on="f" focussize="0,0"/>
                  <v:stroke color="#969696" joinstyle="round"/>
                  <v:imagedata o:title=""/>
                  <o:lock v:ext="edit" aspectratio="f"/>
                </v:line>
                <v:group id="Group 1014" o:spid="_x0000_s1026" o:spt="203" style="position:absolute;left:3051;top:7200;height:9360;width:1781;" coordorigin="1089597,1071181" coordsize="6840,32004" o:gfxdata="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JXrOMfBAAAA4wAAAA8AAAAAAAAAAQAgAAAAIgAAAGRycy9kb3ducmV2&#10;LnhtbFBLAQIUABQAAAAIAIdO4kAzLwWeOwAAADkAAAAVAAAAAAAAAAEAIAAAABABAABkcnMvZ3Jv&#10;dXBzaGFwZXhtbC54bWxQSwUGAAAAAAYABgBgAQAAzQMAAAAA&#10;">
                  <o:lock v:ext="edit" aspectratio="f"/>
                  <v:line id="Line 1015" o:spid="_x0000_s1026" o:spt="20" style="position:absolute;left:1089597;top:1071181;height:32004;width:0;" filled="f" stroked="t" coordsize="21600,21600" o:gfxdata="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c0gzy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16" o:spid="_x0000_s1026" o:spt="20" style="position:absolute;left:1089957;top:1071181;height:32004;width:0;" filled="f" stroked="t" coordsize="21600,21600" o:gfxdata="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jdG0i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17" o:spid="_x0000_s1026" o:spt="20" style="position:absolute;left:1090317;top:1071181;height:32004;width:0;" filled="f" stroked="t" coordsize="21600,21600" o:gfxdata="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eRvtO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18" o:spid="_x0000_s1026" o:spt="20" style="position:absolute;left:1090677;top:1071181;height:32004;width:0;" filled="f" stroked="t" coordsize="21600,21600" o:gfxdata="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DIKS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19" o:spid="_x0000_s1026" o:spt="20" style="position:absolute;left:1091037;top:1071181;height:32004;width:0;" filled="f" stroked="t" coordsize="21600,21600" o:gfxdata="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q/Bm&#10;wAAAAOM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020" o:spid="_x0000_s1026" o:spt="20" style="position:absolute;left:1091397;top:1071181;height:32004;width:0;" filled="f" stroked="t" coordsize="21600,21600" o:gfxdata="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5&#10;kBFN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21" o:spid="_x0000_s1026" o:spt="20" style="position:absolute;left:1091757;top:1071181;height:32004;width:0;" filled="f" stroked="t" coordsize="21600,21600" o:gfxdata="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bctNa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22" o:spid="_x0000_s1026" o:spt="20" style="position:absolute;left:1092117;top:1071181;height:32004;width:0;" filled="f" stroked="t" coordsize="21600,21600" o:gfxdata="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C&#10;P4uW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23" o:spid="_x0000_s1026" o:spt="20" style="position:absolute;left:1092477;top:1071181;height:32004;width:0;" filled="f" stroked="t" coordsize="21600,21600" o:gfxdata="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1zLg2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24" o:spid="_x0000_s1026" o:spt="20" style="position:absolute;left:1092837;top:1071181;height:32004;width:0;" filled="f" stroked="t" coordsize="21600,21600" o:gfxdata="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BcUj&#10;wAAAAOM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025" o:spid="_x0000_s1026" o:spt="20" style="position:absolute;left:1093197;top:1071181;height:32004;width:0;" filled="f" stroked="t" coordsize="21600,21600" o:gfxdata="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LtFeG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26" o:spid="_x0000_s1026" o:spt="20" style="position:absolute;left:1093557;top:1071181;height:32004;width:0;" filled="f" stroked="t" coordsize="21600,21600" o:gfxdata="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0EjZW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27" o:spid="_x0000_s1026" o:spt="20" style="position:absolute;left:1093917;top:1071181;height:32004;width:0;" filled="f" stroked="t" coordsize="21600,21600" o:gfxdata="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JIKA6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28" o:spid="_x0000_s1026" o:spt="20" style="position:absolute;left:1094277;top:1071181;height:32004;width:0;" filled="f" stroked="t" coordsize="21600,21600" o:gfxdata="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Katnm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29" o:spid="_x0000_s1026" o:spt="20" style="position:absolute;left:1094637;top:1071181;height:32004;width:0;" filled="f" stroked="t" coordsize="21600,21600" o:gfxdata="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cma7&#10;wAAAAOM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030" o:spid="_x0000_s1026" o:spt="20" style="position:absolute;left:1094997;top:1071181;height:32004;width:0;" filled="f" stroked="t" coordsize="21600,21600" o:gfxdata="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8&#10;SYeQ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31" o:spid="_x0000_s1026" o:spt="20" style="position:absolute;left:1095357;top:1071181;height:32004;width:0;" filled="f" stroked="t" coordsize="21600,21600" o:gfxdata="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MFIgu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32" o:spid="_x0000_s1026" o:spt="20" style="position:absolute;left:1095717;top:1071181;height:32004;width:0;" filled="f" stroked="t" coordsize="21600,21600" o:gfxdata="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fq&#10;+7HCAAAA4wAAAA8AAAAAAAAAAQAgAAAAIgAAAGRycy9kb3ducmV2LnhtbFBLAQIUABQAAAAIAIdO&#10;4kAzLwWeOwAAADkAAAAQAAAAAAAAAAEAIAAAABEBAABkcnMvc2hhcGV4bWwueG1sUEsFBgAAAAAG&#10;AAYAWwEAALs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33" o:spid="_x0000_s1026" o:spt="20" style="position:absolute;left:1096077;top:1071181;height:32004;width:0;" filled="f" stroked="t" coordsize="21600,21600" o:gfxdata="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KZeKr4A&#10;AADj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34" o:spid="_x0000_s1026" o:spt="20" style="position:absolute;left:1096437;top:1071181;height:32004;width:0;" filled="f" stroked="t" coordsize="21600,21600" o:gfxdata="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50LUE&#10;wAAAAOM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1035" o:spid="_x0000_s1026" o:spt="203" style="position:absolute;left:1174;top:7200;height:9360;width:5535;" coordorigin="1089597,1071181" coordsize="21240,32004" o:gfxdata="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Eqre6bBAAAA4wAAAA8AAAAAAAAAAQAgAAAAIgAAAGRycy9kb3ducmV2&#10;LnhtbFBLAQIUABQAAAAIAIdO4kAzLwWeOwAAADkAAAAVAAAAAAAAAAEAIAAAABABAABkcnMvZ3Jv&#10;dXBzaGFwZXhtbC54bWxQSwUGAAAAAAYABgBgAQAAzQMAAAAA&#10;">
                  <o:lock v:ext="edit" aspectratio="f"/>
                  <v:group id="Group 1036" o:spid="_x0000_s1026" o:spt="203" style="position:absolute;left:1089597;top:1071181;height:32004;width:6840;" coordorigin="1089597,1071181" coordsize="6840,32004" o:gfxdata="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MVC49LBAAAA4wAAAA8AAAAAAAAAAQAgAAAAIgAAAGRycy9kb3ducmV2&#10;LnhtbFBLAQIUABQAAAAIAIdO4kAzLwWeOwAAADkAAAAVAAAAAAAAAAEAIAAAABABAABkcnMvZ3Jv&#10;dXBzaGFwZXhtbC54bWxQSwUGAAAAAAYABgBgAQAAzQMAAAAA&#10;">
                    <o:lock v:ext="edit" aspectratio="f"/>
                    <v:line id="Line 1037" o:spid="_x0000_s1026" o:spt="20" style="position:absolute;left:1089597;top:1071181;height:32004;width:0;" filled="f" stroked="t" coordsize="21600,21600" o:gfxdata="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edWCm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38" o:spid="_x0000_s1026" o:spt="20" style="position:absolute;left:1089957;top:1071181;height:32004;width:0;" filled="f" stroked="t" coordsize="21600,21600" o:gfxdata="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dPxl6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39" o:spid="_x0000_s1026" o:spt="20" style="position:absolute;left:1090317;top:1071181;height:32004;width:0;" filled="f" stroked="t" coordsize="21600,21600" o:gfxdata="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gDY8W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40" o:spid="_x0000_s1026" o:spt="20" style="position:absolute;left:1090677;top:1071181;height:32004;width:0;" filled="f" stroked="t" coordsize="21600,21600" o:gfxdata="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mc&#10;97fCAAAA4wAAAA8AAAAAAAAAAQAgAAAAIgAAAGRycy9kb3ducmV2LnhtbFBLAQIUABQAAAAIAIdO&#10;4kAzLwWeOwAAADkAAAAQAAAAAAAAAAEAIAAAABEBAABkcnMvc2hhcGV4bWwueG1sUEsFBgAAAAAG&#10;AAYAWwEAALs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41" o:spid="_x0000_s1026" o:spt="20" style="position:absolute;left:1091037;top:1071181;height:32004;width:0;" filled="f" stroked="t" coordsize="21600,21600" o:gfxdata="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dCd1&#10;wAAAAOMAAAAPAAAAAAAAAAEAIAAAACIAAABkcnMvZG93bnJldi54bWxQSwECFAAUAAAACACHTuJA&#10;My8FnjsAAAA5AAAAEAAAAAAAAAABACAAAAAPAQAAZHJzL3NoYXBleG1sLnhtbFBLBQYAAAAABgAG&#10;AFsBAAC5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1042" o:spid="_x0000_s1026" o:spt="20" style="position:absolute;left:1091397;top:1071181;height:32004;width:0;" filled="f" stroked="t" coordsize="21600,21600" o:gfxdata="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y&#10;M21swwAAAOMAAAAPAAAAAAAAAAEAIAAAACIAAABkcnMvZG93bnJldi54bWxQSwECFAAUAAAACACH&#10;TuJAMy8FnjsAAAA5AAAAEAAAAAAAAAABACAAAAASAQAAZHJzL3NoYXBleG1sLnhtbFBLBQYAAAAA&#10;BgAGAFsBAAC8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43" o:spid="_x0000_s1026" o:spt="20" style="position:absolute;left:1091757;top:1071181;height:32004;width:0;" filled="f" stroked="t" coordsize="21600,21600" o:gfxdata="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X/I974A&#10;AADj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44" o:spid="_x0000_s1026" o:spt="20" style="position:absolute;left:1092117;top:1071181;height:32004;width:0;" filled="f" stroked="t" coordsize="21600,21600" o:gfxdata="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tVoC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45" o:spid="_x0000_s1026" o:spt="20" style="position:absolute;left:1092477;top:1071181;height:32004;width:0;" filled="f" stroked="t" coordsize="21600,21600" o:gfxdata="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k&#10;5HRywwAAAOMAAAAPAAAAAAAAAAEAIAAAACIAAABkcnMvZG93bnJldi54bWxQSwECFAAUAAAACACH&#10;TuJAMy8FnjsAAAA5AAAAEAAAAAAAAAABACAAAAASAQAAZHJzL3NoYXBleG1sLnhtbFBLBQYAAAAA&#10;BgAGAFsBAAC8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46" o:spid="_x0000_s1026" o:spt="20" style="position:absolute;left:1092837;top:1071181;height:32004;width:0;" filled="f" stroked="t" coordsize="21600,21600" o:gfxdata="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gyk&#10;sMEAAADjAAAADwAAAAAAAAABACAAAAAiAAAAZHJzL2Rvd25yZXYueG1sUEsBAhQAFAAAAAgAh07i&#10;QDMvBZ47AAAAOQAAABAAAAAAAAAAAQAgAAAAEAEAAGRycy9zaGFwZXhtbC54bWxQSwUGAAAAAAYA&#10;BgBbAQAAug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1047" o:spid="_x0000_s1026" o:spt="20" style="position:absolute;left:1093197;top:1071181;height:32004;width:0;" filled="f" stroked="t" coordsize="21600,21600" o:gfxdata="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t6T56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48" o:spid="_x0000_s1026" o:spt="20" style="position:absolute;left:1093557;top:1071181;height:32004;width:0;" filled="f" stroked="t" coordsize="21600,21600" o:gfxdata="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NuoF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49" o:spid="_x0000_s1026" o:spt="20" style="position:absolute;left:1093917;top:1071181;height:32004;width:0;" filled="f" stroked="t" coordsize="21600,21600" o:gfxdata="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vfcnG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50" o:spid="_x0000_s1026" o:spt="20" style="position:absolute;left:1094277;top:1071181;height:32004;width:0;" filled="f" stroked="t" coordsize="21600,21600" o:gfxdata="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0k9fq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51" o:spid="_x0000_s1026" o:spt="20" style="position:absolute;left:1094637;top:1071181;height:32004;width:0;" filled="f" stroked="t" coordsize="21600,21600" o:gfxdata="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eU8&#10;xMEAAADjAAAADwAAAAAAAAABACAAAAAiAAAAZHJzL2Rvd25yZXYueG1sUEsBAhQAFAAAAAgAh07i&#10;QDMvBZ47AAAAOQAAABAAAAAAAAAAAQAgAAAAEAEAAGRycy9zaGFwZXhtbC54bWxQSwUGAAAAAAYA&#10;BgBbAQAAug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1052" o:spid="_x0000_s1026" o:spt="20" style="position:absolute;left:1094997;top:1071181;height:32004;width:0;" filled="f" stroked="t" coordsize="21600,21600" o:gfxdata="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DewG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53" o:spid="_x0000_s1026" o:spt="20" style="position:absolute;left:1095357;top:1071181;height:32004;width:0;" filled="f" stroked="t" coordsize="21600,21600" o:gfxdata="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a&#10;knh0wwAAAOMAAAAPAAAAAAAAAAEAIAAAACIAAABkcnMvZG93bnJldi54bWxQSwECFAAUAAAACACH&#10;TuJAMy8FnjsAAAA5AAAAEAAAAAAAAAABACAAAAASAQAAZHJzL3NoYXBleG1sLnhtbFBLBQYAAAAA&#10;BgAGAFsBAAC8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54" o:spid="_x0000_s1026" o:spt="20" style="position:absolute;left:1095717;top:1071181;height:32004;width:0;" filled="f" stroked="t" coordsize="21600,21600" o:gfxdata="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13t3v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55" o:spid="_x0000_s1026" o:spt="20" style="position:absolute;left:1096077;top:1071181;height:32004;width:0;" filled="f" stroked="t" coordsize="21600,21600" o:gfxdata="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q&#10;iL7PwwAAAOMAAAAPAAAAAAAAAAEAIAAAACIAAABkcnMvZG93bnJldi54bWxQSwECFAAUAAAACACH&#10;TuJAMy8FnjsAAAA5AAAAEAAAAAAAAAABACAAAAASAQAAZHJzL3NoYXBleG1sLnhtbFBLBQYAAAAA&#10;BgAGAFsBAAC8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56" o:spid="_x0000_s1026" o:spt="20" style="position:absolute;left:1096437;top:1071181;height:32004;width:0;" filled="f" stroked="t" coordsize="21600,21600" o:gfxdata="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1GBu&#10;DcEAAADjAAAADwAAAAAAAAABACAAAAAiAAAAZHJzL2Rvd25yZXYueG1sUEsBAhQAFAAAAAgAh07i&#10;QDMvBZ47AAAAOQAAABAAAAAAAAAAAQAgAAAAEAEAAGRycy9zaGFwZXhtbC54bWxQSwUGAAAAAAYA&#10;BgBbAQAAug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  <v:group id="Group 1057" o:spid="_x0000_s1026" o:spt="203" style="position:absolute;left:1103997;top:1071181;height:32004;width:6840;" coordorigin="1089597,1071181" coordsize="6840,32004" o:gfxdata="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4hZtDwgAAAOMAAAAPAAAAAAAAAAEAIAAAACIAAABkcnMvZG93bnJl&#10;di54bWxQSwECFAAUAAAACACHTuJAMy8FnjsAAAA5AAAAFQAAAAAAAAABACAAAAARAQAAZHJzL2dy&#10;b3Vwc2hhcGV4bWwueG1sUEsFBgAAAAAGAAYAYAEAAM4DAAAAAA==&#10;">
                    <o:lock v:ext="edit" aspectratio="f"/>
                    <v:line id="Line 1058" o:spid="_x0000_s1026" o:spt="20" style="position:absolute;left:1089597;top:1071181;height:32004;width:0;" filled="f" stroked="t" coordsize="21600,21600" o:gfxdata="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aWiC4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59" o:spid="_x0000_s1026" o:spt="20" style="position:absolute;left:1089957;top:1071181;height:32004;width:0;" filled="f" stroked="t" coordsize="21600,21600" o:gfxdata="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WzuMy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60" o:spid="_x0000_s1026" o:spt="20" style="position:absolute;left:1090317;top:1071181;height:32004;width:0;" filled="f" stroked="t" coordsize="21600,21600" o:gfxdata="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r/HVe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61" o:spid="_x0000_s1026" o:spt="20" style="position:absolute;left:1090677;top:1071181;height:32004;width:0;" filled="f" stroked="t" coordsize="21600,21600" o:gfxdata="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KLYMg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62" o:spid="_x0000_s1026" o:spt="20" style="position:absolute;left:1091037;top:1071181;height:32004;width:0;" filled="f" stroked="t" coordsize="21600,21600" o:gfxdata="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MVT&#10;4sEAAADjAAAADwAAAAAAAAABACAAAAAiAAAAZHJzL2Rvd25yZXYueG1sUEsBAhQAFAAAAAgAh07i&#10;QDMvBZ47AAAAOQAAABAAAAAAAAAAAQAgAAAAEAEAAGRycy9zaGFwZXhtbC54bWxQSwUGAAAAAAYA&#10;BgBbAQAAug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1063" o:spid="_x0000_s1026" o:spt="20" style="position:absolute;left:1091397;top:1071181;height:32004;width:0;" filled="f" stroked="t" coordsize="21600,21600" o:gfxdata="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U&#10;/rLJwwAAAOMAAAAPAAAAAAAAAAEAIAAAACIAAABkcnMvZG93bnJldi54bWxQSwECFAAUAAAACACH&#10;TuJAMy8FnjsAAAA5AAAAEAAAAAAAAAABACAAAAASAQAAZHJzL3NoYXBleG1sLnhtbFBLBQYAAAAA&#10;BgAGAFsBAAC8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64" o:spid="_x0000_s1026" o:spt="20" style="position:absolute;left:1091757;top:1071181;height:32004;width:0;" filled="f" stroked="t" coordsize="21600,21600" o:gfxdata="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7shdS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65" o:spid="_x0000_s1026" o:spt="20" style="position:absolute;left:1092117;top:1071181;height:32004;width:0;" filled="f" stroked="t" coordsize="21600,21600" o:gfxdata="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v&#10;USgSwwAAAOMAAAAPAAAAAAAAAAEAIAAAACIAAABkcnMvZG93bnJldi54bWxQSwECFAAUAAAACACH&#10;TuJAMy8FnjsAAAA5AAAAEAAAAAAAAAABACAAAAASAQAAZHJzL3NoYXBleG1sLnhtbFBLBQYAAAAA&#10;BgAGAFsBAAC8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66" o:spid="_x0000_s1026" o:spt="20" style="position:absolute;left:1092477;top:1071181;height:32004;width:0;" filled="f" stroked="t" coordsize="21600,21600" o:gfxdata="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AdjYm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67" o:spid="_x0000_s1026" o:spt="20" style="position:absolute;left:1092837;top:1071181;height:32004;width:0;" filled="f" stroked="t" coordsize="21600,21600" o:gfxdata="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Wtm&#10;p8EAAADjAAAADwAAAAAAAAABACAAAAAiAAAAZHJzL2Rvd25yZXYueG1sUEsBAhQAFAAAAAgAh07i&#10;QDMvBZ47AAAAOQAAABAAAAAAAAAAAQAgAAAAEAEAAGRycy9zaGFwZXhtbC54bWxQSwUGAAAAAAYA&#10;BgBbAQAAug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1068" o:spid="_x0000_s1026" o:spt="20" style="position:absolute;left:1093197;top:1071181;height:32004;width:0;" filled="f" stroked="t" coordsize="21600,21600" o:gfxdata="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g7Zl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69" o:spid="_x0000_s1026" o:spt="20" style="position:absolute;left:1093557;top:1071181;height:32004;width:0;" filled="f" stroked="t" coordsize="21600,21600" o:gfxdata="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ai4R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70" o:spid="_x0000_s1026" o:spt="20" style="position:absolute;left:1093917;top:1071181;height:32004;width:0;" filled="f" stroked="t" coordsize="21600,21600" o:gfxdata="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/JouK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71" o:spid="_x0000_s1026" o:spt="20" style="position:absolute;left:1094277;top:1071181;height:32004;width:0;" filled="f" stroked="t" coordsize="21600,21600" o:gfxdata="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9BX9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72" o:spid="_x0000_s1026" o:spt="20" style="position:absolute;left:1094637;top:1071181;height:32004;width:0;" filled="f" stroked="t" coordsize="21600,21600" o:gfxdata="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RzF&#10;P8EAAADjAAAADwAAAAAAAAABACAAAAAiAAAAZHJzL2Rvd25yZXYueG1sUEsBAhQAFAAAAAgAh07i&#10;QDMvBZ47AAAAOQAAABAAAAAAAAAAAQAgAAAAEAEAAGRycy9zaGFwZXhtbC54bWxQSwUGAAAAAAYA&#10;BgBbAQAAug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1073" o:spid="_x0000_s1026" o:spt="20" style="position:absolute;left:1094997;top:1071181;height:32004;width:0;" filled="f" stroked="t" coordsize="21600,21600" o:gfxdata="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R&#10;JyQUwwAAAOMAAAAPAAAAAAAAAAEAIAAAACIAAABkcnMvZG93bnJldi54bWxQSwECFAAUAAAACACH&#10;TuJAMy8FnjsAAAA5AAAAEAAAAAAAAAABACAAAAASAQAAZHJzL3NoYXBleG1sLnhtbFBLBQYAAAAA&#10;BgAGAFsBAAC8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74" o:spid="_x0000_s1026" o:spt="20" style="position:absolute;left:1095357;top:1071181;height:32004;width:0;" filled="f" stroked="t" coordsize="21600,21600" o:gfxdata="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+a4GP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75" o:spid="_x0000_s1026" o:spt="20" style="position:absolute;left:1095717;top:1071181;height:32004;width:0;" filled="f" stroked="t" coordsize="21600,21600" o:gfxdata="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6v1d7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76" o:spid="_x0000_s1026" o:spt="20" style="position:absolute;left:1096077;top:1071181;height:32004;width:0;" filled="f" stroked="t" coordsize="21600,21600" o:gfxdata="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6NGEFugAAAN0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77" o:spid="_x0000_s1026" o:spt="20" style="position:absolute;left:1096437;top:1071181;height:32004;width:0;" filled="f" stroked="t" coordsize="21600,21600" o:gfxdata="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2cCF&#10;wAAAAN0AAAAPAAAAAAAAAAEAIAAAACIAAABkcnMvZG93bnJldi54bWxQSwECFAAUAAAACACHTuJA&#10;My8FnjsAAAA5AAAAEAAAAAAAAAABACAAAAAPAQAAZHJzL3NoYXBleG1sLnhtbFBLBQYAAAAABgAG&#10;AFsBAAC5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</v:group>
                <v:group id="Group 1078" o:spid="_x0000_s1026" o:spt="203" style="position:absolute;left:3051;top:7200;height:9360;width:1781;" coordorigin="1089597,1071181" coordsize="6840,32004" o:gfxdata="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Cu8gRvwAAAN0AAAAPAAAAAAAAAAEAIAAAACIAAABkcnMvZG93bnJldi54&#10;bWxQSwECFAAUAAAACACHTuJAMy8FnjsAAAA5AAAAFQAAAAAAAAABACAAAAAOAQAAZHJzL2dyb3Vw&#10;c2hhcGV4bWwueG1sUEsFBgAAAAAGAAYAYAEAAMsDAAAAAA==&#10;">
                  <o:lock v:ext="edit" aspectratio="f"/>
                  <v:line id="Line 1079" o:spid="_x0000_s1026" o:spt="20" style="position:absolute;left:1089597;top:1071181;height:32004;width:0;" filled="f" stroked="t" coordsize="21600,21600" o:gfxdata="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nqKzu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80" o:spid="_x0000_s1026" o:spt="20" style="position:absolute;left:1089957;top:1071181;height:32004;width:0;" filled="f" stroked="t" coordsize="21600,21600" o:gfxdata="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Ti1T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81" o:spid="_x0000_s1026" o:spt="20" style="position:absolute;left:1090317;top:1071181;height:32004;width:0;" filled="f" stroked="t" coordsize="21600,21600" o:gfxdata="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nQQ17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82" o:spid="_x0000_s1026" o:spt="20" style="position:absolute;left:1090677;top:1071181;height:32004;width:0;" filled="f" stroked="t" coordsize="21600,21600" o:gfxdata="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+uEpbsAAADd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83" o:spid="_x0000_s1026" o:spt="20" style="position:absolute;left:1091037;top:1071181;height:32004;width:0;" filled="f" stroked="t" coordsize="21600,21600" o:gfxdata="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Qx92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084" o:spid="_x0000_s1026" o:spt="20" style="position:absolute;left:1091397;top:1071181;height:32004;width:0;" filled="f" stroked="t" coordsize="21600,21600" o:gfxdata="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RB5+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85" o:spid="_x0000_s1026" o:spt="20" style="position:absolute;left:1091757;top:1071181;height:32004;width:0;" filled="f" stroked="t" coordsize="21600,21600" o:gfxdata="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CLvl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86" o:spid="_x0000_s1026" o:spt="20" style="position:absolute;left:1092117;top:1071181;height:32004;width:0;" filled="f" stroked="t" coordsize="21600,21600" o:gfxdata="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9olkr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87" o:spid="_x0000_s1026" o:spt="20" style="position:absolute;left:1092477;top:1071181;height:32004;width:0;" filled="f" stroked="t" coordsize="21600,21600" o:gfxdata="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yWgAm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88" o:spid="_x0000_s1026" o:spt="20" style="position:absolute;left:1092837;top:1071181;height:32004;width:0;" filled="f" stroked="t" coordsize="21600,21600" o:gfxdata="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v6c4s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089" o:spid="_x0000_s1026" o:spt="20" style="position:absolute;left:1093197;top:1071181;height:32004;width:0;" filled="f" stroked="t" coordsize="21600,21600" o:gfxdata="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DO95r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90" o:spid="_x0000_s1026" o:spt="20" style="position:absolute;left:1093557;top:1071181;height:32004;width:0;" filled="f" stroked="t" coordsize="21600,21600" o:gfxdata="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4SOR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91" o:spid="_x0000_s1026" o:spt="20" style="position:absolute;left:1093917;top:1071181;height:32004;width:0;" filled="f" stroked="t" coordsize="21600,21600" o:gfxdata="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rYYK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92" o:spid="_x0000_s1026" o:spt="20" style="position:absolute;left:1094277;top:1071181;height:32004;width:0;" filled="f" stroked="t" coordsize="21600,21600" o:gfxdata="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MhJ4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93" o:spid="_x0000_s1026" o:spt="20" style="position:absolute;left:1094637;top:1071181;height:32004;width:0;" filled="f" stroked="t" coordsize="21600,21600" o:gfxdata="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oYb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094" o:spid="_x0000_s1026" o:spt="20" style="position:absolute;left:1094997;top:1071181;height:32004;width:0;" filled="f" stroked="t" coordsize="21600,21600" o:gfxdata="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KNTD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95" o:spid="_x0000_s1026" o:spt="20" style="position:absolute;left:1095357;top:1071181;height:32004;width:0;" filled="f" stroked="t" coordsize="21600,21600" o:gfxdata="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WRxW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96" o:spid="_x0000_s1026" o:spt="20" style="position:absolute;left:1095717;top:1071181;height:32004;width:0;" filled="f" stroked="t" coordsize="21600,21600" o:gfxdata="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bbvL7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97" o:spid="_x0000_s1026" o:spt="20" style="position:absolute;left:1096077;top:1071181;height:32004;width:0;" filled="f" stroked="t" coordsize="21600,21600" o:gfxdata="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vpKt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98" o:spid="_x0000_s1026" o:spt="20" style="position:absolute;left:1096437;top:1071181;height:32004;width:0;" filled="f" stroked="t" coordsize="21600,21600" o:gfxdata="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hQSR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1099" o:spid="_x0000_s1026" o:spt="203" style="position:absolute;left:6802;top:7200;height:9360;width:1782;" coordorigin="1089597,1071181" coordsize="6840,32004" o:gfxdata="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JkIx6sAAAADdAAAADwAAAAAAAAABACAAAAAiAAAAZHJzL2Rvd25yZXYu&#10;eG1sUEsBAhQAFAAAAAgAh07iQDMvBZ47AAAAOQAAABUAAAAAAAAAAQAgAAAADwEAAGRycy9ncm91&#10;cHNoYXBleG1sLnhtbFBLBQYAAAAABgAGAGABAADMAwAAAAA=&#10;">
                  <o:lock v:ext="edit" aspectratio="f"/>
                  <v:line id="Line 1100" o:spid="_x0000_s1026" o:spt="20" style="position:absolute;left:1089597;top:1071181;height:32004;width:0;" filled="f" stroked="t" coordsize="21600,21600" o:gfxdata="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KN6Sy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01" o:spid="_x0000_s1026" o:spt="20" style="position:absolute;left:1089957;top:1071181;height:32004;width:0;" filled="f" stroked="t" coordsize="21600,21600" o:gfxdata="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cFMt7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02" o:spid="_x0000_s1026" o:spt="20" style="position:absolute;left:1090317;top:1071181;height:32004;width:0;" filled="f" stroked="t" coordsize="21600,21600" o:gfxdata="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sXtjF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03" o:spid="_x0000_s1026" o:spt="20" style="position:absolute;left:1090677;top:1071181;height:32004;width:0;" filled="f" stroked="t" coordsize="21600,21600" o:gfxdata="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xJ9Xr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04" o:spid="_x0000_s1026" o:spt="20" style="position:absolute;left:1091037;top:1071181;height:32004;width:0;" filled="f" stroked="t" coordsize="21600,21600" o:gfxdata="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2eUT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105" o:spid="_x0000_s1026" o:spt="20" style="position:absolute;left:1091397;top:1071181;height:32004;width:0;" filled="f" stroked="t" coordsize="21600,21600" o:gfxdata="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veeF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06" o:spid="_x0000_s1026" o:spt="20" style="position:absolute;left:1091757;top:1071181;height:32004;width:0;" filled="f" stroked="t" coordsize="21600,21600" o:gfxdata="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G958r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07" o:spid="_x0000_s1026" o:spt="20" style="position:absolute;left:1092117;top:1071181;height:32004;width:0;" filled="f" stroked="t" coordsize="21600,21600" o:gfxdata="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yPcab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08" o:spid="_x0000_s1026" o:spt="20" style="position:absolute;left:1092477;top:1071181;height:32004;width:0;" filled="f" stroked="t" coordsize="21600,21600" o:gfxdata="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MpEHb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09" o:spid="_x0000_s1026" o:spt="20" style="position:absolute;left:1092837;top:1071181;height:32004;width:0;" filled="f" stroked="t" coordsize="21600,21600" o:gfxdata="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sQN9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110" o:spid="_x0000_s1026" o:spt="20" style="position:absolute;left:1093197;top:1071181;height:32004;width:0;" filled="f" stroked="t" coordsize="21600,21600" o:gfxdata="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1R/8b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11" o:spid="_x0000_s1026" o:spt="20" style="position:absolute;left:1093557;top:1071181;height:32004;width:0;" filled="f" stroked="t" coordsize="21600,21600" o:gfxdata="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gY2mq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12" o:spid="_x0000_s1026" o:spt="20" style="position:absolute;left:1093917;top:1071181;height:32004;width:0;" filled="f" stroked="t" coordsize="21600,21600" o:gfxdata="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h04Y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13" o:spid="_x0000_s1026" o:spt="20" style="position:absolute;left:1094277;top:1071181;height:32004;width:0;" filled="f" stroked="t" coordsize="21600,21600" o:gfxdata="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y+uD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14" o:spid="_x0000_s1026" o:spt="20" style="position:absolute;left:1094637;top:1071181;height:32004;width:0;" filled="f" stroked="t" coordsize="21600,21600" o:gfxdata="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suRo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115" o:spid="_x0000_s1026" o:spt="20" style="position:absolute;left:1094997;top:1071181;height:32004;width:0;" filled="f" stroked="t" coordsize="21600,21600" o:gfxdata="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WiXor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16" o:spid="_x0000_s1026" o:spt="20" style="position:absolute;left:1095357;top:1071181;height:32004;width:0;" filled="f" stroked="t" coordsize="21600,21600" o:gfxdata="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boJ1b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17" o:spid="_x0000_s1026" o:spt="20" style="position:absolute;left:1095717;top:1071181;height:32004;width:0;" filled="f" stroked="t" coordsize="21600,21600" o:gfxdata="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vasTr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18" o:spid="_x0000_s1026" o:spt="20" style="position:absolute;left:1096077;top:1071181;height:32004;width:0;" filled="f" stroked="t" coordsize="21600,21600" o:gfxdata="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R80Or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19" o:spid="_x0000_s1026" o:spt="20" style="position:absolute;left:1096437;top:1071181;height:32004;width:0;" filled="f" stroked="t" coordsize="21600,21600" o:gfxdata="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+xUfw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1120" o:spid="_x0000_s1026" o:spt="203" style="position:absolute;left:8678;top:7200;height:9360;width:1782;" coordorigin="1089597,1071181" coordsize="6840,32004" o:gfxdata="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GacSWfBAAAA3QAAAA8AAAAAAAAAAQAgAAAAIgAAAGRycy9kb3ducmV2&#10;LnhtbFBLAQIUABQAAAAIAIdO4kAzLwWeOwAAADkAAAAVAAAAAAAAAAEAIAAAABABAABkcnMvZ3Jv&#10;dXBzaGFwZXhtbC54bWxQSwUGAAAAAAYABgBgAQAAzQMAAAAA&#10;">
                  <o:lock v:ext="edit" aspectratio="f"/>
                  <v:line id="Line 1121" o:spid="_x0000_s1026" o:spt="20" style="position:absolute;left:1089597;top:1071181;height:32004;width:0;" filled="f" stroked="t" coordsize="21600,21600" o:gfxdata="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c2qTb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22" o:spid="_x0000_s1026" o:spt="20" style="position:absolute;left:1089957;top:1071181;height:32004;width:0;" filled="f" stroked="t" coordsize="21600,21600" o:gfxdata="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Uj4/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23" o:spid="_x0000_s1026" o:spt="20" style="position:absolute;left:1090317;top:1071181;height:32004;width:0;" filled="f" stroked="t" coordsize="21600,21600" o:gfxdata="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x6bp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24" o:spid="_x0000_s1026" o:spt="20" style="position:absolute;left:1090677;top:1071181;height:32004;width:0;" filled="f" stroked="t" coordsize="21600,21600" o:gfxdata="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/aTk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25" o:spid="_x0000_s1026" o:spt="20" style="position:absolute;left:1091037;top:1071181;height:32004;width:0;" filled="f" stroked="t" coordsize="21600,21600" o:gfxdata="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Qn1y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126" o:spid="_x0000_s1026" o:spt="20" style="position:absolute;left:1091397;top:1071181;height:32004;width:0;" filled="f" stroked="t" coordsize="21600,21600" o:gfxdata="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GOfC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27" o:spid="_x0000_s1026" o:spt="20" style="position:absolute;left:1091757;top:1071181;height:32004;width:0;" filled="f" stroked="t" coordsize="21600,21600" o:gfxdata="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y86k7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28" o:spid="_x0000_s1026" o:spt="20" style="position:absolute;left:1092117;top:1071181;height:32004;width:0;" filled="f" stroked="t" coordsize="21600,21600" o:gfxdata="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Mai57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29" o:spid="_x0000_s1026" o:spt="20" style="position:absolute;left:1092477;top:1071181;height:32004;width:0;" filled="f" stroked="t" coordsize="21600,21600" o:gfxdata="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igd8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30" o:spid="_x0000_s1026" o:spt="20" style="position:absolute;left:1092837;top:1071181;height:32004;width:0;" filled="f" stroked="t" coordsize="21600,21600" o:gfxdata="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L&#10;IC1swwAAAOMAAAAPAAAAAAAAAAEAIAAAACIAAABkcnMvZG93bnJldi54bWxQSwECFAAUAAAACACH&#10;TuJAMy8FnjsAAAA5AAAAEAAAAAAAAAABACAAAAASAQAAZHJzL3NoYXBleG1sLnhtbFBLBQYAAAAA&#10;BgAGAFsBAAC8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131" o:spid="_x0000_s1026" o:spt="20" style="position:absolute;left:1093197;top:1071181;height:32004;width:0;" filled="f" stroked="t" coordsize="21600,21600" o:gfxdata="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XI/a6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32" o:spid="_x0000_s1026" o:spt="20" style="position:absolute;left:1093557;top:1071181;height:32004;width:0;" filled="f" stroked="t" coordsize="21600,21600" o:gfxdata="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GmPZ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33" o:spid="_x0000_s1026" o:spt="20" style="position:absolute;left:1093917;top:1071181;height:32004;width:0;" filled="f" stroked="t" coordsize="21600,21600" o:gfxdata="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qVsZC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34" o:spid="_x0000_s1026" o:spt="20" style="position:absolute;left:1094277;top:1071181;height:32004;width:0;" filled="f" stroked="t" coordsize="21600,21600" o:gfxdata="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v142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35" o:spid="_x0000_s1026" o:spt="20" style="position:absolute;left:1094637;top:1071181;height:32004;width:0;" filled="f" stroked="t" coordsize="21600,21600" o:gfxdata="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1eO&#10;9MEAAADj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136" o:spid="_x0000_s1026" o:spt="20" style="position:absolute;left:1094997;top:1071181;height:32004;width:0;" filled="f" stroked="t" coordsize="21600,21600" o:gfxdata="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6IWXa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37" o:spid="_x0000_s1026" o:spt="20" style="position:absolute;left:1095357;top:1071181;height:32004;width:0;" filled="f" stroked="t" coordsize="21600,21600" o:gfxdata="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bcBB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38" o:spid="_x0000_s1026" o:spt="20" style="position:absolute;left:1095717;top:1071181;height:32004;width:0;" filled="f" stroked="t" coordsize="21600,21600" o:gfxdata="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k&#10;8lQz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39" o:spid="_x0000_s1026" o:spt="20" style="position:absolute;left:1096077;top:1071181;height:32004;width:0;" filled="f" stroked="t" coordsize="21600,21600" o:gfxdata="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vvGo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40" o:spid="_x0000_s1026" o:spt="20" style="position:absolute;left:1096437;top:1071181;height:32004;width:0;" filled="f" stroked="t" coordsize="21600,21600" o:gfxdata="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jvm7scQAAADjAAAADwAAAAAAAAABACAAAAAiAAAAZHJzL2Rvd25yZXYueG1sUEsBAhQAFAAAAAgA&#10;h07iQDMvBZ47AAAAOQAAABAAAAAAAAAAAQAgAAAAEwEAAGRycy9zaGFwZXhtbC54bWxQSwUGAAAA&#10;AAYABgBbAQAAvQ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1141" o:spid="_x0000_s1026" o:spt="203" style="position:absolute;left:4984;top:10786;height:9520;width:1751;rotation:5898240f;" coordorigin="1089597,1071181" coordsize="6840,32004" o:gfxdata="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HX8UcsAAAADjAAAADwAAAAAAAAABACAAAAAiAAAAZHJzL2Rvd25yZXYu&#10;eG1sUEsBAhQAFAAAAAgAh07iQDMvBZ47AAAAOQAAABUAAAAAAAAAAQAgAAAADwEAAGRycy9ncm91&#10;cHNoYXBleG1sLnhtbFBLBQYAAAAABgAGAGABAADMAwAAAAA=&#10;">
                  <o:lock v:ext="edit" aspectratio="f"/>
                  <v:line id="Line 1142" o:spid="_x0000_s1026" o:spt="20" style="position:absolute;left:1089597;top:1071181;height:32004;width:0;" filled="f" stroked="t" coordsize="21600,21600" o:gfxdata="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w/UE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43" o:spid="_x0000_s1026" o:spt="20" style="position:absolute;left:1089957;top:1071181;height:32004;width:0;" filled="f" stroked="t" coordsize="21600,21600" o:gfxdata="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vj1Cf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44" o:spid="_x0000_s1026" o:spt="20" style="position:absolute;left:1090317;top:1071181;height:32004;width:0;" filled="f" stroked="t" coordsize="21600,21600" o:gfxdata="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Zsjr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45" o:spid="_x0000_s1026" o:spt="20" style="position:absolute;left:1090677;top:1071181;height:32004;width:0;" filled="f" stroked="t" coordsize="21600,21600" o:gfxdata="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PKm1w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46" o:spid="_x0000_s1026" o:spt="20" style="position:absolute;left:1091037;top:1071181;height:32004;width:0;" filled="f" stroked="t" coordsize="21600,21600" o:gfxdata="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lyG&#10;XsEAAADj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147" o:spid="_x0000_s1026" o:spt="20" style="position:absolute;left:1091397;top:1071181;height:32004;width:0;" filled="f" stroked="t" coordsize="21600,21600" o:gfxdata="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tFac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48" o:spid="_x0000_s1026" o:spt="20" style="position:absolute;left:1091757;top:1071181;height:32004;width:0;" filled="f" stroked="t" coordsize="21600,21600" o:gfxdata="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h&#10;K8Lu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49" o:spid="_x0000_s1026" o:spt="20" style="position:absolute;left:1092117;top:1071181;height:32004;width:0;" filled="f" stroked="t" coordsize="21600,21600" o:gfxdata="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Z2d1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50" o:spid="_x0000_s1026" o:spt="20" style="position:absolute;left:1092477;top:1071181;height:32004;width:0;" filled="f" stroked="t" coordsize="21600,21600" o:gfxdata="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B&#10;tlTy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51" o:spid="_x0000_s1026" o:spt="20" style="position:absolute;left:1092837;top:1071181;height:32004;width:0;" filled="f" stroked="t" coordsize="21600,21600" o:gfxdata="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/XoQw&#10;wAAAAOM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152" o:spid="_x0000_s1026" o:spt="20" style="position:absolute;left:1093197;top:1071181;height:32004;width:0;" filled="f" stroked="t" coordsize="21600,21600" o:gfxdata="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ihvHr4A&#10;AADj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53" o:spid="_x0000_s1026" o:spt="20" style="position:absolute;left:1093557;top:1071181;height:32004;width:0;" filled="f" stroked="t" coordsize="21600,21600" o:gfxdata="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xZMqF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54" o:spid="_x0000_s1026" o:spt="20" style="position:absolute;left:1093917;top:1071181;height:32004;width:0;" filled="f" stroked="t" coordsize="21600,21600" o:gfxdata="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+jVLx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55" o:spid="_x0000_s1026" o:spt="20" style="position:absolute;left:1094277;top:1071181;height:32004;width:0;" filled="f" stroked="t" coordsize="21600,21600" o:gfxdata="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HB92q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56" o:spid="_x0000_s1026" o:spt="20" style="position:absolute;left:1094637;top:1071181;height:32004;width:0;" filled="f" stroked="t" coordsize="21600,21600" o:gfxdata="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8Lcc&#10;RMEAAADj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157" o:spid="_x0000_s1026" o:spt="20" style="position:absolute;left:1094997;top:1071181;height:32004;width:0;" filled="f" stroked="t" coordsize="21600,21600" o:gfxdata="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5fzIa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58" o:spid="_x0000_s1026" o:spt="20" style="position:absolute;left:1095357;top:1071181;height:32004;width:0;" filled="f" stroked="t" coordsize="21600,21600" o:gfxdata="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/&#10;wFj0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59" o:spid="_x0000_s1026" o:spt="20" style="position:absolute;left:1095717;top:1071181;height:32004;width:0;" filled="f" stroked="t" coordsize="21600,21600" o:gfxdata="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CM/W+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60" o:spid="_x0000_s1026" o:spt="20" style="position:absolute;left:1096077;top:1071181;height:32004;width:0;" filled="f" stroked="t" coordsize="21600,21600" o:gfxdata="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E&#10;b8Iv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61" o:spid="_x0000_s1026" o:spt="20" style="position:absolute;left:1096437;top:1071181;height:32004;width:0;" filled="f" stroked="t" coordsize="21600,21600" o:gfxdata="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6hxLt&#10;wAAAAOM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line id="Line 1162" o:spid="_x0000_s1026" o:spt="20" style="position:absolute;left:5860;top:2440;height:9520;width:0;rotation:5898240f;" filled="f" stroked="t" coordsize="21600,21600" o:gfxdata="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xF&#10;qubCAAAA4wAAAA8AAAAAAAAAAQAgAAAAIgAAAGRycy9kb3ducmV2LnhtbFBLAQIUABQAAAAIAIdO&#10;4kAzLwWeOwAAADkAAAAQAAAAAAAAAAEAIAAAABEBAABkcnMvc2hhcGV4bWwueG1sUEsFBgAAAAAG&#10;AAYAWwEAALsDAAAAAA==&#10;">
                  <v:fill on="f" focussize="0,0"/>
                  <v:stroke color="#969696" joinstyle="round"/>
                  <v:imagedata o:title=""/>
                  <o:lock v:ext="edit" aspectratio="f"/>
                </v:line>
                <v:group id="Group 1163" o:spid="_x0000_s1026" o:spt="203" style="position:absolute;left:4983;top:5253;height:9520;width:1753;rotation:5898240f;" coordorigin="1089597,1071181" coordsize="6840,32004" o:gfxdata="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mdMjWcAAAADjAAAADwAAAAAAAAABACAAAAAiAAAAZHJzL2Rvd25yZXYu&#10;eG1sUEsBAhQAFAAAAAgAh07iQDMvBZ47AAAAOQAAABUAAAAAAAAAAQAgAAAADwEAAGRycy9ncm91&#10;cHNoYXBleG1sLnhtbFBLBQYAAAAABgAGAGABAADMAwAAAAA=&#10;">
                  <o:lock v:ext="edit" aspectratio="f"/>
                  <v:line id="Line 1164" o:spid="_x0000_s1026" o:spt="20" style="position:absolute;left:1089597;top:1071181;height:32004;width:0;" filled="f" stroked="t" coordsize="21600,21600" o:gfxdata="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tUxCy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65" o:spid="_x0000_s1026" o:spt="20" style="position:absolute;left:1089957;top:1071181;height:32004;width:0;" filled="f" stroked="t" coordsize="21600,21600" o:gfxdata="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QYYbe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66" o:spid="_x0000_s1026" o:spt="20" style="position:absolute;left:1090317;top:1071181;height:32004;width:0;" filled="f" stroked="t" coordsize="21600,21600" o:gfxdata="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TK/8C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67" o:spid="_x0000_s1026" o:spt="20" style="position:absolute;left:1090677;top:1071181;height:32004;width:0;" filled="f" stroked="t" coordsize="21600,21600" o:gfxdata="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uGWlu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68" o:spid="_x0000_s1026" o:spt="20" style="position:absolute;left:1091037;top:1071181;height:32004;width:0;" filled="f" stroked="t" coordsize="21600,21600" o:gfxdata="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a727cMQAAADjAAAADwAAAAAAAAABACAAAAAiAAAAZHJzL2Rvd25yZXYueG1sUEsBAhQAFAAAAAgA&#10;h07iQDMvBZ47AAAAOQAAABAAAAAAAAAAAQAgAAAAEwEAAGRycy9zaGFwZXhtbC54bWxQSwUGAAAA&#10;AAYABgBbAQAAvQ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169" o:spid="_x0000_s1026" o:spt="20" style="position:absolute;left:1091397;top:1071181;height:32004;width:0;" filled="f" stroked="t" coordsize="21600,21600" o:gfxdata="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VVa7K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70" o:spid="_x0000_s1026" o:spt="20" style="position:absolute;left:1091757;top:1071181;height:32004;width:0;" filled="f" stroked="t" coordsize="21600,21600" o:gfxdata="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K&#10;AwiS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71" o:spid="_x0000_s1026" o:spt="20" style="position:absolute;left:1092117;top:1071181;height:32004;width:0;" filled="f" stroked="t" coordsize="21600,21600" o:gfxdata="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VPrQm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72" o:spid="_x0000_s1026" o:spt="20" style="position:absolute;left:1092477;top:1071181;height:32004;width:0;" filled="f" stroked="t" coordsize="21600,21600" o:gfxdata="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WdM36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73" o:spid="_x0000_s1026" o:spt="20" style="position:absolute;left:1092837;top:1071181;height:32004;width:0;" filled="f" stroked="t" coordsize="21600,21600" o:gfxdata="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3Xj&#10;vMEAAADj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174" o:spid="_x0000_s1026" o:spt="20" style="position:absolute;left:1093197;top:1071181;height:32004;width:0;" filled="f" stroked="t" coordsize="21600,21600" o:gfxdata="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U4DpG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75" o:spid="_x0000_s1026" o:spt="20" style="position:absolute;left:1093557;top:1071181;height:32004;width:0;" filled="f" stroked="t" coordsize="21600,21600" o:gfxdata="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p0qwq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76" o:spid="_x0000_s1026" o:spt="20" style="position:absolute;left:1093917;top:1071181;height:32004;width:0;" filled="f" stroked="t" coordsize="21600,21600" o:gfxdata="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qmNX2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77" o:spid="_x0000_s1026" o:spt="20" style="position:absolute;left:1094277;top:1071181;height:32004;width:0;" filled="f" stroked="t" coordsize="21600,21600" o:gfxdata="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XqkOa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78" o:spid="_x0000_s1026" o:spt="20" style="position:absolute;left:1094637;top:1071181;height:32004;width:0;" filled="f" stroked="t" coordsize="21600,21600" o:gfxdata="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l&#10;0XHNwwAAAOMAAAAPAAAAAAAAAAEAIAAAACIAAABkcnMvZG93bnJldi54bWxQSwECFAAUAAAACACH&#10;TuJAMy8FnjsAAAA5AAAAEAAAAAAAAAABACAAAAASAQAAZHJzL3NoYXBleG1sLnhtbFBLBQYAAAAA&#10;BgAGAFsBAAC8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179" o:spid="_x0000_s1026" o:spt="20" style="position:absolute;left:1094997;top:1071181;height:32004;width:0;" filled="f" stroked="t" coordsize="21600,21600" o:gfxdata="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s5oQ+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80" o:spid="_x0000_s1026" o:spt="20" style="position:absolute;left:1095357;top:1071181;height:32004;width:0;" filled="f" stroked="t" coordsize="21600,21600" o:gfxdata="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P&#10;2p5P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81" o:spid="_x0000_s1026" o:spt="20" style="position:absolute;left:1095717;top:1071181;height:32004;width:0;" filled="f" stroked="t" coordsize="21600,21600" o:gfxdata="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CWO9S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82" o:spid="_x0000_s1026" o:spt="20" style="position:absolute;left:1096077;top:1071181;height:32004;width:0;" filled="f" stroked="t" coordsize="21600,21600" o:gfxdata="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BEpaO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83" o:spid="_x0000_s1026" o:spt="20" style="position:absolute;left:1096437;top:1071181;height:32004;width:0;" filled="f" stroked="t" coordsize="21600,21600" o:gfxdata="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qx1&#10;YcEAAADj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1184" o:spid="_x0000_s1026" o:spt="203" style="position:absolute;left:3140;top:5255;height:9520;width:5439;rotation:5898240f;" coordorigin="1089597,1071181" coordsize="21240,32004" o:gfxdata="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XY/nTcAAAADjAAAADwAAAAAAAAABACAAAAAiAAAAZHJzL2Rvd25yZXYu&#10;eG1sUEsBAhQAFAAAAAgAh07iQDMvBZ47AAAAOQAAABUAAAAAAAAAAQAgAAAADwEAAGRycy9ncm91&#10;cHNoYXBleG1sLnhtbFBLBQYAAAAABgAGAGABAADMAwAAAAA=&#10;">
                  <o:lock v:ext="edit" aspectratio="f"/>
                  <v:group id="Group 1185" o:spid="_x0000_s1026" o:spt="203" style="position:absolute;left:1089597;top:1071181;height:32004;width:6840;" coordorigin="1089597,1071181" coordsize="6840,32004" o:gfxdata="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SPiO3wgAAAOMAAAAPAAAAAAAAAAEAIAAAACIAAABkcnMvZG93bnJl&#10;di54bWxQSwECFAAUAAAACACHTuJAMy8FnjsAAAA5AAAAFQAAAAAAAAABACAAAAARAQAAZHJzL2dy&#10;b3Vwc2hhcGV4bWwueG1sUEsFBgAAAAAGAAYAYAEAAM4DAAAAAA==&#10;">
                    <o:lock v:ext="edit" aspectratio="f"/>
                    <v:line id="Line 1186" o:spid="_x0000_s1026" o:spt="20" style="position:absolute;left:1089597;top:1071181;height:32004;width:0;" filled="f" stroked="t" coordsize="21600,21600" o:gfxdata="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9/o6C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87" o:spid="_x0000_s1026" o:spt="20" style="position:absolute;left:1089957;top:1071181;height:32004;width:0;" filled="f" stroked="t" coordsize="21600,21600" o:gfxdata="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AMwY7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88" o:spid="_x0000_s1026" o:spt="20" style="position:absolute;left:1090317;top:1071181;height:32004;width:0;" filled="f" stroked="t" coordsize="21600,21600" o:gfxdata="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x&#10;rJJJwwAAAOMAAAAPAAAAAAAAAAEAIAAAACIAAABkcnMvZG93bnJldi54bWxQSwECFAAUAAAACACH&#10;TuJAMy8FnjsAAAA5AAAAEAAAAAAAAAABACAAAAASAQAAZHJzL3NoYXBleG1sLnhtbFBLBQYAAAAA&#10;BgAGAFsBAAC8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89" o:spid="_x0000_s1026" o:spt="20" style="position:absolute;left:1090677;top:1071181;height:32004;width:0;" filled="f" stroked="t" coordsize="21600,21600" o:gfxdata="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e4DfS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90" o:spid="_x0000_s1026" o:spt="20" style="position:absolute;left:1091037;top:1071181;height:32004;width:0;" filled="f" stroked="t" coordsize="21600,21600" o:gfxdata="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hniYa8QAAADjAAAADwAAAAAAAAABACAAAAAiAAAAZHJzL2Rvd25yZXYueG1sUEsBAhQAFAAAAAgA&#10;h07iQDMvBZ47AAAAOQAAABAAAAAAAAAAAQAgAAAAEwEAAGRycy9zaGFwZXhtbC54bWxQSwUGAAAA&#10;AAYABgBbAQAAvQ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1191" o:spid="_x0000_s1026" o:spt="20" style="position:absolute;left:1091397;top:1071181;height:32004;width:0;" filled="f" stroked="t" coordsize="21600,21600" o:gfxdata="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iQSKm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92" o:spid="_x0000_s1026" o:spt="20" style="position:absolute;left:1091757;top:1071181;height:32004;width:0;" filled="f" stroked="t" coordsize="21600,21600" o:gfxdata="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hC1t6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93" o:spid="_x0000_s1026" o:spt="20" style="position:absolute;left:1092117;top:1071181;height:32004;width:0;" filled="f" stroked="t" coordsize="21600,21600" o:gfxdata="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DnNF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94" o:spid="_x0000_s1026" o:spt="20" style="position:absolute;left:1092477;top:1071181;height:32004;width:0;" filled="f" stroked="t" coordsize="21600,21600" o:gfxdata="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n6zG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95" o:spid="_x0000_s1026" o:spt="20" style="position:absolute;left:1092837;top:1071181;height:32004;width:0;" filled="f" stroked="t" coordsize="21600,21600" o:gfxdata="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g87&#10;88EAAADjAAAADwAAAAAAAAABACAAAAAiAAAAZHJzL2Rvd25yZXYueG1sUEsBAhQAFAAAAAgAh07i&#10;QDMvBZ47AAAAOQAAABAAAAAAAAAAAQAgAAAAEAEAAGRycy9zaGFwZXhtbC54bWxQSwUGAAAAAAYA&#10;BgBbAQAAug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1196" o:spid="_x0000_s1026" o:spt="20" style="position:absolute;left:1093197;top:1071181;height:32004;width:0;" filled="f" stroked="t" coordsize="21600,21600" o:gfxdata="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d50N2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97" o:spid="_x0000_s1026" o:spt="20" style="position:absolute;left:1093557;top:1071181;height:32004;width:0;" filled="f" stroked="t" coordsize="21600,21600" o:gfxdata="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YNXVG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98" o:spid="_x0000_s1026" o:spt="20" style="position:absolute;left:1093917;top:1071181;height:32004;width:0;" filled="f" stroked="t" coordsize="21600,21600" o:gfxdata="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p&#10;quE0wwAAAOMAAAAPAAAAAAAAAAEAIAAAACIAAABkcnMvZG93bnJldi54bWxQSwECFAAUAAAACACH&#10;TuJAMy8FnjsAAAA5AAAAEAAAAAAAAAABACAAAAASAQAAZHJzL3NoYXBleG1sLnhtbFBLBQYAAAAA&#10;BgAGAFsBAAC8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99" o:spid="_x0000_s1026" o:spt="20" style="position:absolute;left:1094277;top:1071181;height:32004;width:0;" filled="f" stroked="t" coordsize="21600,21600" o:gfxdata="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G5kSv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00" o:spid="_x0000_s1026" o:spt="20" style="position:absolute;left:1094637;top:1071181;height:32004;width:0;" filled="f" stroked="t" coordsize="21600,21600" o:gfxdata="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A6EOtsQAAADjAAAADwAAAAAAAAABACAAAAAiAAAAZHJzL2Rvd25yZXYueG1sUEsBAhQAFAAAAAgA&#10;h07iQDMvBZ47AAAAOQAAABAAAAAAAAAAAQAgAAAAEwEAAGRycy9zaGFwZXhtbC54bWxQSwUGAAAA&#10;AAYABgBbAQAAvQ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1201" o:spid="_x0000_s1026" o:spt="20" style="position:absolute;left:1094997;top:1071181;height:32004;width:0;" filled="f" stroked="t" coordsize="21600,21600" o:gfxdata="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1J3nS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02" o:spid="_x0000_s1026" o:spt="20" style="position:absolute;left:1095357;top:1071181;height:32004;width:0;" filled="f" stroked="t" coordsize="21600,21600" o:gfxdata="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2bQAO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03" o:spid="_x0000_s1026" o:spt="20" style="position:absolute;left:1095717;top:1071181;height:32004;width:0;" filled="f" stroked="t" coordsize="21600,21600" o:gfxdata="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1+WY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04" o:spid="_x0000_s1026" o:spt="20" style="position:absolute;left:1096077;top:1071181;height:32004;width:0;" filled="f" stroked="t" coordsize="21600,21600" o:gfxdata="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Pn3s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05" o:spid="_x0000_s1026" o:spt="20" style="position:absolute;left:1096437;top:1071181;height:32004;width:0;" filled="f" stroked="t" coordsize="21600,21600" o:gfxdata="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9at&#10;LsEAAADjAAAADwAAAAAAAAABACAAAAAiAAAAZHJzL2Rvd25yZXYueG1sUEsBAhQAFAAAAAgAh07i&#10;QDMvBZ47AAAAOQAAABAAAAAAAAAAAQAgAAAAEAEAAGRycy9zaGFwZXhtbC54bWxQSwUGAAAAAAYA&#10;BgBbAQAAug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  <v:group id="Group 1206" o:spid="_x0000_s1026" o:spt="203" style="position:absolute;left:1103997;top:1071181;height:32004;width:6840;" coordorigin="1089597,1071181" coordsize="6840,32004" o:gfxdata="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/M1hgwgAAAOMAAAAPAAAAAAAAAAEAIAAAACIAAABkcnMvZG93bnJl&#10;di54bWxQSwECFAAUAAAACACHTuJAMy8FnjsAAAA5AAAAFQAAAAAAAAABACAAAAARAQAAZHJzL2dy&#10;b3Vwc2hhcGV4bWwueG1sUEsFBgAAAAAGAAYAYAEAAM4DAAAAAA==&#10;">
                    <o:lock v:ext="edit" aspectratio="f"/>
                    <v:line id="Line 1207" o:spid="_x0000_s1026" o:spt="20" style="position:absolute;left:1089597;top:1071181;height:32004;width:0;" filled="f" stroked="t" coordsize="21600,21600" o:gfxdata="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7OOb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08" o:spid="_x0000_s1026" o:spt="20" style="position:absolute;left:1089957;top:1071181;height:32004;width:0;" filled="f" stroked="t" coordsize="21600,21600" o:gfxdata="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s&#10;c3fpwwAAAOMAAAAPAAAAAAAAAAEAIAAAACIAAABkcnMvZG93bnJldi54bWxQSwECFAAUAAAACACH&#10;TuJAMy8FnjsAAAA5AAAAEAAAAAAAAAABACAAAAASAQAAZHJzL3NoYXBleG1sLnhtbFBLBQYAAAAA&#10;BgAGAFsBAAC8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09" o:spid="_x0000_s1026" o:spt="20" style="position:absolute;left:1090317;top:1071181;height:32004;width:0;" filled="f" stroked="t" coordsize="21600,21600" o:gfxdata="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M/0nK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10" o:spid="_x0000_s1026" o:spt="20" style="position:absolute;left:1090677;top:1071181;height:32004;width:0;" filled="f" stroked="t" coordsize="21600,21600" o:gfxdata="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c&#10;abFSwwAAAOMAAAAPAAAAAAAAAAEAIAAAACIAAABkcnMvZG93bnJldi54bWxQSwECFAAUAAAACACH&#10;TuJAMy8FnjsAAAA5AAAAEAAAAAAAAAABACAAAAASAQAAZHJzL3NoYXBleG1sLnhtbFBLBQYAAAAA&#10;BgAGAFsBAAC8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11" o:spid="_x0000_s1026" o:spt="20" style="position:absolute;left:1091037;top:1071181;height:32004;width:0;" filled="f" stroked="t" coordsize="21600,21600" o:gfxdata="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oFh&#10;kMEAAADjAAAADwAAAAAAAAABACAAAAAiAAAAZHJzL2Rvd25yZXYueG1sUEsBAhQAFAAAAAgAh07i&#10;QDMvBZ47AAAAOQAAABAAAAAAAAAAAQAgAAAAEAEAAGRycy9zaGFwZXhtbC54bWxQSwUGAAAAAAYA&#10;BgBbAQAAug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1212" o:spid="_x0000_s1026" o:spt="20" style="position:absolute;left:1091397;top:1071181;height:32004;width:0;" filled="f" stroked="t" coordsize="21600,21600" o:gfxdata="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P3ir6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13" o:spid="_x0000_s1026" o:spt="20" style="position:absolute;left:1091757;top:1071181;height:32004;width:0;" filled="f" stroked="t" coordsize="21600,21600" o:gfxdata="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y7LyW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14" o:spid="_x0000_s1026" o:spt="20" style="position:absolute;left:1092117;top:1071181;height:32004;width:0;" filled="f" stroked="t" coordsize="21600,21600" o:gfxdata="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NSt1G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15" o:spid="_x0000_s1026" o:spt="20" style="position:absolute;left:1092477;top:1071181;height:32004;width:0;" filled="f" stroked="t" coordsize="21600,21600" o:gfxdata="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weEsq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16" o:spid="_x0000_s1026" o:spt="20" style="position:absolute;left:1092837;top:1071181;height:32004;width:0;" filled="f" stroked="t" coordsize="21600,21600" o:gfxdata="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Wj5&#10;5MEAAADjAAAADwAAAAAAAAABACAAAAAiAAAAZHJzL2Rvd25yZXYueG1sUEsBAhQAFAAAAAgAh07i&#10;QDMvBZ47AAAAOQAAABAAAAAAAAAAAQAgAAAAEAEAAGRycy9zaGFwZXhtbC54bWxQSwUGAAAAAAYA&#10;BgBbAQAAug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1217" o:spid="_x0000_s1026" o:spt="20" style="position:absolute;left:1093197;top:1071181;height:32004;width:0;" filled="f" stroked="t" coordsize="21600,21600" o:gfxdata="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OAKSa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18" o:spid="_x0000_s1026" o:spt="20" style="position:absolute;left:1093557;top:1071181;height:32004;width:0;" filled="f" stroked="t" coordsize="21600,21600" o:gfxdata="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i&#10;H71UwwAAAOMAAAAPAAAAAAAAAAEAIAAAACIAAABkcnMvZG93bnJldi54bWxQSwECFAAUAAAACACH&#10;TuJAMy8FnjsAAAA5AAAAEAAAAAAAAAABACAAAAASAQAAZHJzL3NoYXBleG1sLnhtbFBLBQYAAAAA&#10;BgAGAFsBAAC8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19" o:spid="_x0000_s1026" o:spt="20" style="position:absolute;left:1093917;top:1071181;height:32004;width:0;" filled="f" stroked="t" coordsize="21600,21600" o:gfxdata="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1TGM+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20" o:spid="_x0000_s1026" o:spt="20" style="position:absolute;left:1094277;top:1071181;height:32004;width:0;" filled="f" stroked="t" coordsize="21600,21600" o:gfxdata="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Z&#10;sCePwwAAAOMAAAAPAAAAAAAAAAEAIAAAACIAAABkcnMvZG93bnJldi54bWxQSwECFAAUAAAACACH&#10;TuJAMy8FnjsAAAA5AAAAEAAAAAAAAAABACAAAAASAQAAZHJzL3NoYXBleG1sLnhtbFBLBQYAAAAA&#10;BgAGAFsBAAC8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21" o:spid="_x0000_s1026" o:spt="20" style="position:absolute;left:1094637;top:1071181;height:32004;width:0;" filled="f" stroked="t" coordsize="21600,21600" o:gfxdata="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1j3&#10;TcEAAADjAAAADwAAAAAAAAABACAAAAAiAAAAZHJzL2Rvd25yZXYueG1sUEsBAhQAFAAAAAgAh07i&#10;QDMvBZ47AAAAOQAAABAAAAAAAAAAAQAgAAAAEAEAAGRycy9zaGFwZXhtbC54bWxQSwUGAAAAAAYA&#10;BgBbAQAAug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1222" o:spid="_x0000_s1026" o:spt="20" style="position:absolute;left:1094997;top:1071181;height:32004;width:0;" filled="f" stroked="t" coordsize="21600,21600" o:gfxdata="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YuHGO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23" o:spid="_x0000_s1026" o:spt="20" style="position:absolute;left:1095357;top:1071181;height:32004;width:0;" filled="f" stroked="t" coordsize="21600,21600" o:gfxdata="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pYrn4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24" o:spid="_x0000_s1026" o:spt="20" style="position:absolute;left:1095717;top:1071181;height:32004;width:0;" filled="f" stroked="t" coordsize="21600,21600" o:gfxdata="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iyGM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25" o:spid="_x0000_s1026" o:spt="20" style="position:absolute;left:1096077;top:1071181;height:32004;width:0;" filled="f" stroked="t" coordsize="21600,21600" o:gfxdata="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x4QX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26" o:spid="_x0000_s1026" o:spt="20" style="position:absolute;left:1096437;top:1071181;height:32004;width:0;" filled="f" stroked="t" coordsize="21600,21600" o:gfxdata="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LFv&#10;OcEAAADjAAAADwAAAAAAAAABACAAAAAiAAAAZHJzL2Rvd25yZXYueG1sUEsBAhQAFAAAAAgAh07i&#10;QDMvBZ47AAAAOQAAABAAAAAAAAAAAQAgAAAAEAEAAGRycy9zaGFwZXhtbC54bWxQSwUGAAAAAAYA&#10;BgBbAQAAug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</v:group>
                <v:group id="Group 1227" o:spid="_x0000_s1026" o:spt="203" style="position:absolute;left:4983;top:5253;height:9520;width:1753;rotation:5898240f;" coordorigin="1089597,1071181" coordsize="6840,32004" o:gfxdata="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OzfA+sAAAADjAAAADwAAAAAAAAABACAAAAAiAAAAZHJzL2Rvd25yZXYu&#10;eG1sUEsBAhQAFAAAAAgAh07iQDMvBZ47AAAAOQAAABUAAAAAAAAAAQAgAAAADwEAAGRycy9ncm91&#10;cHNoYXBleG1sLnhtbFBLBQYAAAAABgAGAGABAADMAwAAAAA=&#10;">
                  <o:lock v:ext="edit" aspectratio="f"/>
                  <v:line id="Line 1228" o:spid="_x0000_s1026" o:spt="20" style="position:absolute;left:1089597;top:1071181;height:32004;width:0;" filled="f" stroked="t" coordsize="21600,21600" o:gfxdata="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n&#10;xiuJ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29" o:spid="_x0000_s1026" o:spt="20" style="position:absolute;left:1089957;top:1071181;height:32004;width:0;" filled="f" stroked="t" coordsize="21600,21600" o:gfxdata="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io4S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30" o:spid="_x0000_s1026" o:spt="20" style="position:absolute;left:1090317;top:1071181;height:32004;width:0;" filled="f" stroked="t" coordsize="21600,21600" o:gfxdata="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s&#10;ZVeo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31" o:spid="_x0000_s1026" o:spt="20" style="position:absolute;left:1090677;top:1071181;height:32004;width:0;" filled="f" stroked="t" coordsize="21600,21600" o:gfxdata="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Mp8jO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32" o:spid="_x0000_s1026" o:spt="20" style="position:absolute;left:1091037;top:1071181;height:32004;width:0;" filled="f" stroked="t" coordsize="21600,21600" o:gfxdata="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Xxkd&#10;wAAAAOM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233" o:spid="_x0000_s1026" o:spt="20" style="position:absolute;left:1091397;top:1071181;height:32004;width:0;" filled="f" stroked="t" coordsize="21600,21600" o:gfxdata="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ct8nf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34" o:spid="_x0000_s1026" o:spt="20" style="position:absolute;left:1091757;top:1071181;height:32004;width:0;" filled="f" stroked="t" coordsize="21600,21600" o:gfxdata="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XlGr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35" o:spid="_x0000_s1026" o:spt="20" style="position:absolute;left:1092117;top:1071181;height:32004;width:0;" filled="f" stroked="t" coordsize="21600,21600" o:gfxdata="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wS9DC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36" o:spid="_x0000_s1026" o:spt="20" style="position:absolute;left:1092477;top:1071181;height:32004;width:0;" filled="f" stroked="t" coordsize="21600,21600" o:gfxdata="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zAake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37" o:spid="_x0000_s1026" o:spt="20" style="position:absolute;left:1092837;top:1071181;height:32004;width:0;" filled="f" stroked="t" coordsize="21600,21600" o:gfxdata="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8ii6&#10;hcEAAADj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238" o:spid="_x0000_s1026" o:spt="20" style="position:absolute;left:1093197;top:1071181;height:32004;width:0;" filled="f" stroked="t" coordsize="21600,21600" o:gfxdata="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S&#10;E1uu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39" o:spid="_x0000_s1026" o:spt="20" style="position:absolute;left:1093557;top:1071181;height:32004;width:0;" filled="f" stroked="t" coordsize="21600,21600" o:gfxdata="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1f/jW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40" o:spid="_x0000_s1026" o:spt="20" style="position:absolute;left:1093917;top:1071181;height:32004;width:0;" filled="f" stroked="t" coordsize="21600,21600" o:gfxdata="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p&#10;vMF1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41" o:spid="_x0000_s1026" o:spt="20" style="position:absolute;left:1094277;top:1071181;height:32004;width:0;" filled="f" stroked="t" coordsize="21600,21600" o:gfxdata="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bwZO6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42" o:spid="_x0000_s1026" o:spt="20" style="position:absolute;left:1094637;top:1071181;height:32004;width:0;" filled="f" stroked="t" coordsize="21600,21600" o:gfxdata="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4aP&#10;wMEAAADj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243" o:spid="_x0000_s1026" o:spt="20" style="position:absolute;left:1094997;top:1071181;height:32004;width:0;" filled="f" stroked="t" coordsize="21600,21600" o:gfxdata="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bl8C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44" o:spid="_x0000_s1026" o:spt="20" style="position:absolute;left:1095357;top:1071181;height:32004;width:0;" filled="f" stroked="t" coordsize="21600,21600" o:gfxdata="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Wh8d2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45" o:spid="_x0000_s1026" o:spt="20" style="position:absolute;left:1095717;top:1071181;height:32004;width:0;" filled="f" stroked="t" coordsize="21600,21600" o:gfxdata="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nLYu2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46" o:spid="_x0000_s1026" o:spt="20" style="position:absolute;left:1096077;top:1071181;height:32004;width:0;" filled="f" stroked="t" coordsize="21600,21600" o:gfxdata="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kZ/Jq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47" o:spid="_x0000_s1026" o:spt="20" style="position:absolute;left:1096437;top:1071181;height:32004;width:0;" filled="f" stroked="t" coordsize="21600,21600" o:gfxdata="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/Es&#10;WMEAAADj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1248" o:spid="_x0000_s1026" o:spt="203" style="position:absolute;left:4984;top:8941;height:9520;width:1752;rotation:5898240f;" coordorigin="1089597,1071181" coordsize="6840,32004" o:gfxdata="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PqksnLEAAAA4wAAAA8AAAAAAAAAAQAgAAAAIgAAAGRycy9kb3du&#10;cmV2LnhtbFBLAQIUABQAAAAIAIdO4kAzLwWeOwAAADkAAAAVAAAAAAAAAAEAIAAAABMBAABkcnMv&#10;Z3JvdXBzaGFwZXhtbC54bWxQSwUGAAAAAAYABgBgAQAA0AMAAAAA&#10;">
                  <o:lock v:ext="edit" aspectratio="f"/>
                  <v:line id="Line 1249" o:spid="_x0000_s1026" o:spt="20" style="position:absolute;left:1089597;top:1071181;height:32004;width:0;" filled="f" stroked="t" coordsize="21600,21600" o:gfxdata="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iGaOi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50" o:spid="_x0000_s1026" o:spt="20" style="position:absolute;left:1089957;top:1071181;height:32004;width:0;" filled="f" stroked="t" coordsize="21600,21600" o:gfxdata="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a&#10;kzWO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51" o:spid="_x0000_s1026" o:spt="20" style="position:absolute;left:1090317;top:1071181;height:32004;width:0;" filled="f" stroked="t" coordsize="21600,21600" o:gfxdata="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XfkBW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52" o:spid="_x0000_s1026" o:spt="20" style="position:absolute;left:1090677;top:1071181;height:32004;width:0;" filled="f" stroked="t" coordsize="21600,21600" o:gfxdata="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0OYr4A&#10;AADj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53" o:spid="_x0000_s1026" o:spt="20" style="position:absolute;left:1091037;top:1071181;height:32004;width:0;" filled="f" stroked="t" coordsize="21600,21600" o:gfxdata="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+Xe&#10;oMEAAADj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254" o:spid="_x0000_s1026" o:spt="20" style="position:absolute;left:1091397;top:1071181;height:32004;width:0;" filled="f" stroked="t" coordsize="21600,21600" o:gfxdata="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WoM42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55" o:spid="_x0000_s1026" o:spt="20" style="position:absolute;left:1091757;top:1071181;height:32004;width:0;" filled="f" stroked="t" coordsize="21600,21600" o:gfxdata="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rklha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56" o:spid="_x0000_s1026" o:spt="20" style="position:absolute;left:1092117;top:1071181;height:32004;width:0;" filled="f" stroked="t" coordsize="21600,21600" o:gfxdata="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o2CGG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57" o:spid="_x0000_s1026" o:spt="20" style="position:absolute;left:1092477;top:1071181;height:32004;width:0;" filled="f" stroked="t" coordsize="21600,21600" o:gfxdata="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Veq36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58" o:spid="_x0000_s1026" o:spt="20" style="position:absolute;left:1092837;top:1071181;height:32004;width:0;" filled="f" stroked="t" coordsize="21600,21600" o:gfxdata="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1&#10;QUzRwwAAAOMAAAAPAAAAAAAAAAEAIAAAACIAAABkcnMvZG93bnJldi54bWxQSwECFAAUAAAACACH&#10;TuJAMy8FnjsAAAA5AAAAEAAAAAAAAAABACAAAAASAQAAZHJzL3NoYXBleG1sLnhtbFBLBQYAAAAA&#10;BgAGAFsBAAC8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259" o:spid="_x0000_s1026" o:spt="20" style="position:absolute;left:1093197;top:1071181;height:32004;width:0;" filled="f" stroked="t" coordsize="21600,21600" o:gfxdata="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upnBO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60" o:spid="_x0000_s1026" o:spt="20" style="position:absolute;left:1093557;top:1071181;height:32004;width:0;" filled="f" stroked="t" coordsize="21600,21600" o:gfxdata="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f&#10;SqNT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61" o:spid="_x0000_s1026" o:spt="20" style="position:absolute;left:1093917;top:1071181;height:32004;width:0;" filled="f" stroked="t" coordsize="21600,21600" o:gfxdata="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AGBsi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62" o:spid="_x0000_s1026" o:spt="20" style="position:absolute;left:1094277;top:1071181;height:32004;width:0;" filled="f" stroked="t" coordsize="21600,21600" o:gfxdata="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DUmL+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63" o:spid="_x0000_s1026" o:spt="20" style="position:absolute;left:1094637;top:1071181;height:32004;width:0;" filled="f" stroked="t" coordsize="21600,21600" o:gfxdata="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jxI&#10;fcEAAADj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264" o:spid="_x0000_s1026" o:spt="20" style="position:absolute;left:1094997;top:1071181;height:32004;width:0;" filled="f" stroked="t" coordsize="21600,21600" o:gfxdata="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BxpVC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65" o:spid="_x0000_s1026" o:spt="20" style="position:absolute;left:1095357;top:1071181;height:32004;width:0;" filled="f" stroked="t" coordsize="21600,21600" o:gfxdata="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89AMu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66" o:spid="_x0000_s1026" o:spt="20" style="position:absolute;left:1095717;top:1071181;height:32004;width:0;" filled="f" stroked="t" coordsize="21600,21600" o:gfxdata="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/vnry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67" o:spid="_x0000_s1026" o:spt="20" style="position:absolute;left:1096077;top:1071181;height:32004;width:0;" filled="f" stroked="t" coordsize="21600,21600" o:gfxdata="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CjOye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68" o:spid="_x0000_s1026" o:spt="20" style="position:absolute;left:1096437;top:1071181;height:32004;width:0;" filled="f" stroked="t" coordsize="21600,21600" o:gfxdata="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w&#10;mNoMwwAAAOMAAAAPAAAAAAAAAAEAIAAAACIAAABkcnMvZG93bnJldi54bWxQSwECFAAUAAAACACH&#10;TuJAMy8FnjsAAAA5AAAAEAAAAAAAAAABACAAAAASAQAAZHJzL3NoYXBleG1sLnhtbFBLBQYAAAAA&#10;BgAGAFsBAAC8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w10:wrap type="none"/>
                <w10:anchorlock/>
              </v:group>
            </w:pict>
          </mc:Fallback>
        </mc:AlternateContent>
      </w:r>
    </w:p>
    <w:p w14:paraId="0924647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42FC775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(e) From your graph; </w:t>
      </w:r>
    </w:p>
    <w:p w14:paraId="4803A83F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(i) Determine the slope, </w:t>
      </w:r>
      <w:r>
        <w:rPr>
          <w:b/>
          <w:sz w:val="26"/>
          <w:szCs w:val="26"/>
        </w:rPr>
        <w:t>S,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(3marks)</w:t>
      </w:r>
    </w:p>
    <w:p w14:paraId="4F5A636F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9A57E6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CEF108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A5A0673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AB649D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E3B6B5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(g) Now connect the voltmeter across the wire, W, to enable you obtain a potential drop across any part  of  length, AJ, of the wire, W</w:t>
      </w:r>
    </w:p>
    <w:p w14:paraId="38919ED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(i) Using the length, AJ, = L = 550mm, close the switch and then read the voltmeter and corresponding ammeter readings.</w:t>
      </w:r>
    </w:p>
    <w:p w14:paraId="4587FE8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de-DE"/>
        </w:rPr>
      </w:pPr>
      <w:r>
        <w:rPr>
          <w:sz w:val="26"/>
          <w:szCs w:val="26"/>
        </w:rPr>
        <w:tab/>
      </w:r>
      <w:r>
        <w:rPr>
          <w:sz w:val="26"/>
          <w:szCs w:val="26"/>
          <w:lang w:val="de-DE"/>
        </w:rPr>
        <w:t xml:space="preserve">Voltmeter reading, V = </w:t>
      </w:r>
      <w:r>
        <w:rPr>
          <w:b/>
          <w:sz w:val="26"/>
          <w:szCs w:val="26"/>
          <w:lang w:val="de-DE"/>
        </w:rPr>
        <w:t>_____________________________V</w:t>
      </w:r>
      <w:r>
        <w:rPr>
          <w:b/>
          <w:sz w:val="26"/>
          <w:szCs w:val="26"/>
          <w:lang w:val="de-DE"/>
        </w:rPr>
        <w:tab/>
      </w:r>
      <w:r>
        <w:rPr>
          <w:b/>
          <w:sz w:val="26"/>
          <w:szCs w:val="26"/>
          <w:lang w:val="de-DE"/>
        </w:rPr>
        <w:t>(1  mark)</w:t>
      </w:r>
    </w:p>
    <w:p w14:paraId="0D3BE852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b/>
          <w:sz w:val="26"/>
          <w:szCs w:val="26"/>
          <w:lang w:val="de-DE"/>
        </w:rPr>
        <w:tab/>
      </w:r>
      <w:r>
        <w:rPr>
          <w:b/>
          <w:sz w:val="26"/>
          <w:szCs w:val="26"/>
        </w:rPr>
        <w:t>Ammeter reading, I = ______________________________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A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(1 Mark) </w:t>
      </w:r>
    </w:p>
    <w:p w14:paraId="4E4C4783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F604F7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(j) Calculate the value of  </w:t>
      </w:r>
      <w:r>
        <w:rPr>
          <w:b/>
          <w:sz w:val="26"/>
          <w:szCs w:val="26"/>
        </w:rPr>
        <w:t>P</w:t>
      </w:r>
      <w:r>
        <w:rPr>
          <w:sz w:val="26"/>
          <w:szCs w:val="26"/>
        </w:rPr>
        <w:t xml:space="preserve">  from </w:t>
      </w:r>
    </w:p>
    <w:p w14:paraId="0CD68BFD">
      <w:pPr>
        <w:tabs>
          <w:tab w:val="left" w:pos="180"/>
          <w:tab w:val="left" w:pos="720"/>
          <w:tab w:val="left" w:pos="1440"/>
          <w:tab w:val="left" w:pos="2160"/>
          <w:tab w:val="left" w:pos="2880"/>
          <w:tab w:val="left" w:pos="3628"/>
        </w:tabs>
        <w:spacing w:line="360" w:lineRule="auto"/>
        <w:ind w:left="270" w:right="-126" w:hanging="360"/>
        <w:rPr>
          <w:b/>
          <w:sz w:val="26"/>
          <w:szCs w:val="26"/>
          <w:vertAlign w:val="superscript"/>
        </w:rPr>
      </w:pPr>
      <w:r>
        <w:rPr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253365</wp:posOffset>
                </wp:positionV>
                <wp:extent cx="342900" cy="0"/>
                <wp:effectExtent l="0" t="4445" r="0" b="5080"/>
                <wp:wrapNone/>
                <wp:docPr id="253" name="Straight Connector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pt;margin-top:19.95pt;height:0pt;width:27pt;z-index:251662336;mso-width-relative:page;mso-height-relative:page;" filled="f" stroked="t" coordsize="21600,21600" o:gfxdata="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z/hv/1wAAAAkBAAAPAAAAAAAAAAEAIAAA&#10;ACIAAABkcnMvZG93bnJldi54bWxQSwECFAAUAAAACACHTuJAocUHddQBAACwAwAADgAAAAAAAAAB&#10;ACAAAAAm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       </w:t>
      </w:r>
      <w:r>
        <w:rPr>
          <w:b/>
          <w:sz w:val="26"/>
          <w:szCs w:val="26"/>
        </w:rPr>
        <w:t>P=0.785</w:t>
      </w:r>
      <w:r>
        <w:rPr>
          <w:sz w:val="26"/>
          <w:szCs w:val="26"/>
        </w:rPr>
        <w:t xml:space="preserve">    </w:t>
      </w:r>
      <w:r>
        <w:rPr>
          <w:b/>
          <w:sz w:val="26"/>
          <w:szCs w:val="26"/>
        </w:rPr>
        <w:t>Vt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  <w:vertAlign w:val="superscript"/>
        </w:rPr>
        <w:t>2</w:t>
      </w:r>
    </w:p>
    <w:p w14:paraId="1DC51C03">
      <w:pPr>
        <w:tabs>
          <w:tab w:val="left" w:pos="180"/>
          <w:tab w:val="left" w:pos="720"/>
          <w:tab w:val="left" w:pos="1440"/>
          <w:tab w:val="left" w:pos="2160"/>
          <w:tab w:val="left" w:pos="2880"/>
          <w:tab w:val="left" w:pos="3628"/>
        </w:tabs>
        <w:spacing w:line="360" w:lineRule="auto"/>
        <w:ind w:left="270" w:right="-126" w:hanging="360"/>
        <w:rPr>
          <w:b/>
          <w:sz w:val="26"/>
          <w:szCs w:val="26"/>
          <w:vertAlign w:val="superscript"/>
        </w:rPr>
      </w:pPr>
      <w:r>
        <w:rPr>
          <w:b/>
          <w:sz w:val="26"/>
          <w:szCs w:val="26"/>
          <w:vertAlign w:val="superscript"/>
        </w:rPr>
        <w:t xml:space="preserve">                                                                   </w:t>
      </w:r>
      <w:r>
        <w:rPr>
          <w:b/>
          <w:sz w:val="26"/>
          <w:szCs w:val="26"/>
        </w:rPr>
        <w:t>I L</w:t>
      </w:r>
      <w:r>
        <w:rPr>
          <w:b/>
          <w:sz w:val="26"/>
          <w:szCs w:val="26"/>
          <w:vertAlign w:val="superscript"/>
        </w:rPr>
        <w:t xml:space="preserve">    </w:t>
      </w:r>
    </w:p>
    <w:p w14:paraId="2DD07449">
      <w:pPr>
        <w:tabs>
          <w:tab w:val="left" w:pos="180"/>
          <w:tab w:val="left" w:pos="720"/>
          <w:tab w:val="left" w:pos="1440"/>
          <w:tab w:val="left" w:pos="2160"/>
          <w:tab w:val="left" w:pos="2880"/>
          <w:tab w:val="left" w:pos="3628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                       </w:t>
      </w:r>
    </w:p>
    <w:p w14:paraId="3109DC27">
      <w:pPr>
        <w:tabs>
          <w:tab w:val="left" w:pos="180"/>
          <w:tab w:val="left" w:pos="720"/>
          <w:tab w:val="left" w:pos="1440"/>
          <w:tab w:val="left" w:pos="2160"/>
          <w:tab w:val="left" w:pos="2880"/>
          <w:tab w:val="left" w:pos="3628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                       </w:t>
      </w:r>
    </w:p>
    <w:p w14:paraId="624F9085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Where </w:t>
      </w:r>
      <w:r>
        <w:rPr>
          <w:b/>
          <w:sz w:val="26"/>
          <w:szCs w:val="26"/>
        </w:rPr>
        <w:t>L, V, t</w:t>
      </w:r>
      <w:r>
        <w:rPr>
          <w:sz w:val="26"/>
          <w:szCs w:val="26"/>
        </w:rPr>
        <w:t xml:space="preserve"> and </w:t>
      </w:r>
      <w:r>
        <w:rPr>
          <w:b/>
          <w:sz w:val="26"/>
          <w:szCs w:val="26"/>
        </w:rPr>
        <w:t>I</w:t>
      </w:r>
      <w:r>
        <w:rPr>
          <w:sz w:val="26"/>
          <w:szCs w:val="26"/>
        </w:rPr>
        <w:t xml:space="preserve"> are quantities obtained in their SI units.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(2marks)</w:t>
      </w:r>
    </w:p>
    <w:p w14:paraId="21681BA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1FAA220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  <w:u w:val="single"/>
        </w:rPr>
      </w:pPr>
    </w:p>
    <w:p w14:paraId="772A7D23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  <w:u w:val="single"/>
        </w:rPr>
      </w:pPr>
    </w:p>
    <w:p w14:paraId="340FADEA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QUESTION 2 PART A</w:t>
      </w:r>
    </w:p>
    <w:p w14:paraId="588FA9C5">
      <w:pPr>
        <w:tabs>
          <w:tab w:val="left" w:pos="180"/>
        </w:tabs>
        <w:spacing w:line="276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You are provided with the following</w:t>
      </w:r>
    </w:p>
    <w:p w14:paraId="1A70DA83">
      <w:pPr>
        <w:pStyle w:val="249"/>
        <w:numPr>
          <w:ilvl w:val="0"/>
          <w:numId w:val="13"/>
        </w:numPr>
        <w:tabs>
          <w:tab w:val="left" w:pos="180"/>
        </w:tabs>
        <w:spacing w:line="276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Rectangular glass block </w:t>
      </w:r>
    </w:p>
    <w:p w14:paraId="767B954D">
      <w:pPr>
        <w:pStyle w:val="249"/>
        <w:numPr>
          <w:ilvl w:val="0"/>
          <w:numId w:val="13"/>
        </w:numPr>
        <w:tabs>
          <w:tab w:val="left" w:pos="180"/>
        </w:tabs>
        <w:spacing w:line="276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Five optical pins</w:t>
      </w:r>
    </w:p>
    <w:p w14:paraId="7E1B9046">
      <w:pPr>
        <w:pStyle w:val="249"/>
        <w:numPr>
          <w:ilvl w:val="0"/>
          <w:numId w:val="13"/>
        </w:numPr>
        <w:tabs>
          <w:tab w:val="left" w:pos="180"/>
        </w:tabs>
        <w:spacing w:line="276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Half meter Rule</w:t>
      </w:r>
    </w:p>
    <w:p w14:paraId="027ABD74">
      <w:pPr>
        <w:pStyle w:val="249"/>
        <w:numPr>
          <w:ilvl w:val="0"/>
          <w:numId w:val="13"/>
        </w:numPr>
        <w:tabs>
          <w:tab w:val="left" w:pos="180"/>
        </w:tabs>
        <w:spacing w:line="276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Soft board</w:t>
      </w:r>
    </w:p>
    <w:p w14:paraId="39C2AD89">
      <w:pPr>
        <w:pStyle w:val="249"/>
        <w:numPr>
          <w:ilvl w:val="0"/>
          <w:numId w:val="13"/>
        </w:numPr>
        <w:tabs>
          <w:tab w:val="left" w:pos="180"/>
        </w:tabs>
        <w:spacing w:line="276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Two sheets of  Plain papers</w:t>
      </w:r>
    </w:p>
    <w:p w14:paraId="7C88228E">
      <w:pPr>
        <w:pStyle w:val="249"/>
        <w:numPr>
          <w:ilvl w:val="0"/>
          <w:numId w:val="13"/>
        </w:numPr>
        <w:tabs>
          <w:tab w:val="left" w:pos="180"/>
        </w:tabs>
        <w:spacing w:line="276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Plane mirror</w:t>
      </w:r>
    </w:p>
    <w:p w14:paraId="0DA2A4DD">
      <w:pPr>
        <w:pStyle w:val="249"/>
        <w:numPr>
          <w:ilvl w:val="0"/>
          <w:numId w:val="13"/>
        </w:numPr>
        <w:tabs>
          <w:tab w:val="left" w:pos="180"/>
        </w:tabs>
        <w:spacing w:line="276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Cello tape</w:t>
      </w:r>
    </w:p>
    <w:p w14:paraId="339B6EC1">
      <w:pPr>
        <w:pStyle w:val="249"/>
        <w:numPr>
          <w:ilvl w:val="0"/>
          <w:numId w:val="13"/>
        </w:numPr>
        <w:tabs>
          <w:tab w:val="left" w:pos="180"/>
        </w:tabs>
        <w:spacing w:line="276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Vernier calipers (to be shared)</w:t>
      </w:r>
    </w:p>
    <w:p w14:paraId="6CF4ABFD">
      <w:pPr>
        <w:pStyle w:val="249"/>
        <w:numPr>
          <w:ilvl w:val="0"/>
          <w:numId w:val="13"/>
        </w:numPr>
        <w:tabs>
          <w:tab w:val="left" w:pos="180"/>
        </w:tabs>
        <w:spacing w:line="276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Four Thumb tacks or office pins</w:t>
      </w:r>
    </w:p>
    <w:p w14:paraId="01770CD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(e) Set up the apparatus   as shown in figure below</w:t>
      </w:r>
    </w:p>
    <w:p w14:paraId="4F3528D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  <w:lang w:val="en-GB" w:eastAsia="en-GB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640080</wp:posOffset>
                </wp:positionH>
                <wp:positionV relativeFrom="paragraph">
                  <wp:posOffset>35560</wp:posOffset>
                </wp:positionV>
                <wp:extent cx="4851400" cy="2609850"/>
                <wp:effectExtent l="0" t="0" r="0" b="0"/>
                <wp:wrapNone/>
                <wp:docPr id="238" name="Group 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1400" cy="2609850"/>
                          <a:chOff x="1670" y="1260"/>
                          <a:chExt cx="7640" cy="4110"/>
                        </a:xfrm>
                      </wpg:grpSpPr>
                      <wps:wsp>
                        <wps:cNvPr id="239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6225" y="1770"/>
                            <a:ext cx="2760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6154E2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Plane mirror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6550" y="2880"/>
                            <a:ext cx="2760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2D1075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Glass block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6000" y="3119"/>
                            <a:ext cx="60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42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5400" y="4860"/>
                            <a:ext cx="825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A782B8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N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5495" y="2160"/>
                            <a:ext cx="825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ED9550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4570" y="2880"/>
                            <a:ext cx="825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7C3904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810" y="3600"/>
                            <a:ext cx="825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DAF230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2260" y="3960"/>
                            <a:ext cx="825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5696A8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vertAlign w:val="sub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260" y="4560"/>
                            <a:ext cx="825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588FDD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Eye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670" y="2700"/>
                            <a:ext cx="400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C0368A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b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6000" y="3780"/>
                            <a:ext cx="825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616A9D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6550" y="4320"/>
                            <a:ext cx="825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0E1A7A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5650" y="3765"/>
                            <a:ext cx="825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C6D9A9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4350" y="1260"/>
                            <a:ext cx="825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5359D2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.4pt;margin-top:2.8pt;height:205.5pt;width:382pt;z-index:251660288;mso-width-relative:page;mso-height-relative:page;" coordorigin="1670,1260" coordsize="7640,4110" o:gfxdata="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">
                <o:lock v:ext="edit" aspectratio="f"/>
                <v:shape id="Text Box 17" o:spid="_x0000_s1026" o:spt="202" type="#_x0000_t202" style="position:absolute;left:6225;top:1770;height:510;width:2760;" filled="f" stroked="f" coordsize="21600,21600" o:gfxdata="UEsDBAoAAAAAAIdO4kAAAAAAAAAAAAAAAAAEAAAAZHJzL1BLAwQUAAAACACHTuJArn0aM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Dxu4O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n0aM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1C6154E2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Plane mirror </w:t>
                        </w:r>
                      </w:p>
                    </w:txbxContent>
                  </v:textbox>
                </v:shape>
                <v:shape id="Text Box 18" o:spid="_x0000_s1026" o:spt="202" type="#_x0000_t202" style="position:absolute;left:6550;top:2880;height:510;width:2760;" filled="f" stroked="f" coordsize="21600,21600" o:gfxdata="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dBwNG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82D1075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Glass block </w:t>
                        </w:r>
                      </w:p>
                    </w:txbxContent>
                  </v:textbox>
                </v:shape>
                <v:shape id="AutoShape 19" o:spid="_x0000_s1026" o:spt="32" type="#_x0000_t32" style="position:absolute;left:6000;top:3119;height:1;width:600;" filled="f" stroked="t" coordsize="21600,21600" o:gfxdata="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kBM2r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Text Box 20" o:spid="_x0000_s1026" o:spt="202" type="#_x0000_t202" style="position:absolute;left:5400;top:4860;height:510;width:825;" filled="f" stroked="f" coordsize="21600,21600" o:gfxdata="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N/7P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8A782B8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N </w:t>
                        </w:r>
                      </w:p>
                    </w:txbxContent>
                  </v:textbox>
                </v:shape>
                <v:shape id="Text Box 21" o:spid="_x0000_s1026" o:spt="202" type="#_x0000_t202" style="position:absolute;left:5495;top:2160;height:510;width:825;" filled="f" stroked="f" coordsize="21600,21600" o:gfxdata="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5Nep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AED9550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K</w:t>
                        </w:r>
                      </w:p>
                    </w:txbxContent>
                  </v:textbox>
                </v:shape>
                <v:shape id="Text Box 22" o:spid="_x0000_s1026" o:spt="202" type="#_x0000_t202" style="position:absolute;left:4570;top:2880;height:510;width:825;" filled="f" stroked="f" coordsize="21600,21600" o:gfxdata="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HrG0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657C3904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Y</w:t>
                        </w:r>
                      </w:p>
                    </w:txbxContent>
                  </v:textbox>
                </v:shape>
                <v:shape id="Text Box 23" o:spid="_x0000_s1026" o:spt="202" type="#_x0000_t202" style="position:absolute;left:2810;top:3600;height:510;width:825;" filled="f" stroked="f" coordsize="21600,21600" o:gfxdata="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NmN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CDAF230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</w:t>
                        </w:r>
                        <w:r>
                          <w:rPr>
                            <w:b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Text Box 24" o:spid="_x0000_s1026" o:spt="202" type="#_x0000_t202" style="position:absolute;left:2260;top:3960;height:510;width:825;" filled="f" stroked="f" coordsize="21600,21600" o:gfxdata="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5P0+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85696A8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</w:t>
                        </w:r>
                        <w:r>
                          <w:rPr>
                            <w:b/>
                            <w:vertAlign w:val="subscript"/>
                          </w:rPr>
                          <w:t>4</w:t>
                        </w:r>
                      </w:p>
                    </w:txbxContent>
                  </v:textbox>
                </v:shape>
                <v:shape id="Text Box 25" o:spid="_x0000_s1026" o:spt="202" type="#_x0000_t202" style="position:absolute;left:2260;top:4560;height:510;width:825;" filled="f" stroked="f" coordsize="21600,21600" o:gfxdata="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KhYp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7588FDD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Eye </w:t>
                        </w:r>
                      </w:p>
                    </w:txbxContent>
                  </v:textbox>
                </v:shape>
                <v:shape id="Text Box 26" o:spid="_x0000_s1026" o:spt="202" type="#_x0000_t202" style="position:absolute;left:1670;top:2700;height:510;width:400;" filled="f" stroked="f" coordsize="21600,21600" o:gfxdata="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k3zNe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1AC0368A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b </w:t>
                        </w:r>
                      </w:p>
                    </w:txbxContent>
                  </v:textbox>
                </v:shape>
                <v:shape id="Text Box 27" o:spid="_x0000_s1026" o:spt="202" type="#_x0000_t202" style="position:absolute;left:6000;top:3780;height:510;width:825;" filled="f" stroked="f" coordsize="21600,21600" o:gfxdata="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e2l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1E616A9D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</w:t>
                        </w:r>
                        <w:r>
                          <w:rPr>
                            <w:b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28" o:spid="_x0000_s1026" o:spt="202" type="#_x0000_t202" style="position:absolute;left:6550;top:4320;height:510;width:825;" filled="f" stroked="f" coordsize="21600,21600" o:gfxdata="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mFYM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40E1A7A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</w:t>
                        </w:r>
                        <w:r>
                          <w:rPr>
                            <w:b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29" o:spid="_x0000_s1026" o:spt="202" type="#_x0000_t202" style="position:absolute;left:5650;top:3765;height:510;width:825;" filled="f" stroked="f" coordsize="21600,21600" o:gfxdata="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dTzl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2C6D9A9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i</w:t>
                        </w:r>
                      </w:p>
                    </w:txbxContent>
                  </v:textbox>
                </v:shape>
                <v:shape id="Text Box 30" o:spid="_x0000_s1026" o:spt="202" type="#_x0000_t202" style="position:absolute;left:4350;top:1260;height:510;width:825;" filled="f" stroked="f" coordsize="21600,21600" o:gfxdata="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0Gbe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75359D2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6"/>
          <w:szCs w:val="26"/>
          <w:lang w:val="en-GB" w:eastAsia="en-GB"/>
        </w:rPr>
        <w:drawing>
          <wp:inline distT="0" distB="0" distL="0" distR="0">
            <wp:extent cx="3819525" cy="2362200"/>
            <wp:effectExtent l="0" t="0" r="9525" b="0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20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6BAC0C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EB430A9">
      <w:pPr>
        <w:tabs>
          <w:tab w:val="left" w:pos="180"/>
        </w:tabs>
        <w:spacing w:line="360" w:lineRule="auto"/>
        <w:ind w:left="270" w:right="-126" w:hanging="360"/>
        <w:rPr>
          <w:i/>
          <w:sz w:val="26"/>
          <w:szCs w:val="26"/>
        </w:rPr>
      </w:pPr>
      <w:r>
        <w:rPr>
          <w:i/>
          <w:sz w:val="26"/>
          <w:szCs w:val="26"/>
        </w:rPr>
        <w:t>Proceed as follows</w:t>
      </w:r>
    </w:p>
    <w:p w14:paraId="71BB973D">
      <w:pPr>
        <w:tabs>
          <w:tab w:val="left" w:pos="180"/>
        </w:tabs>
        <w:spacing w:line="360" w:lineRule="auto"/>
        <w:ind w:left="270" w:right="-126" w:hanging="360"/>
        <w:rPr>
          <w:i/>
          <w:sz w:val="26"/>
          <w:szCs w:val="26"/>
        </w:rPr>
      </w:pPr>
      <w:r>
        <w:rPr>
          <w:sz w:val="26"/>
          <w:szCs w:val="26"/>
        </w:rPr>
        <w:t>a)(i) Using the vernier calipers provided, measure and record the breadth</w:t>
      </w:r>
      <w:r>
        <w:rPr>
          <w:b/>
          <w:sz w:val="26"/>
          <w:szCs w:val="26"/>
        </w:rPr>
        <w:t xml:space="preserve"> b</w:t>
      </w:r>
      <w:r>
        <w:rPr>
          <w:sz w:val="26"/>
          <w:szCs w:val="26"/>
        </w:rPr>
        <w:t xml:space="preserve"> of the glass block</w:t>
      </w:r>
    </w:p>
    <w:p w14:paraId="44A5E2D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b</w:t>
      </w:r>
      <w:r>
        <w:rPr>
          <w:sz w:val="26"/>
          <w:szCs w:val="26"/>
        </w:rPr>
        <w:t>=__________________________cm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(1 mark)</w:t>
      </w:r>
    </w:p>
    <w:p w14:paraId="2AFB35E2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(ii)  Trace the outline of the glass block on the plain sheet of paper (</w:t>
      </w:r>
      <w:r>
        <w:rPr>
          <w:b/>
          <w:sz w:val="26"/>
          <w:szCs w:val="26"/>
        </w:rPr>
        <w:t>mounted on the soft board using office pins or thumb tacks</w:t>
      </w:r>
      <w:r>
        <w:rPr>
          <w:sz w:val="26"/>
          <w:szCs w:val="26"/>
        </w:rPr>
        <w:t>).  Using cello tape, fix the mirror on one side along the length of the glass block.</w:t>
      </w:r>
    </w:p>
    <w:p w14:paraId="024EDD4C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(iii)  Draw the normal </w:t>
      </w:r>
      <w:r>
        <w:rPr>
          <w:b/>
          <w:sz w:val="26"/>
          <w:szCs w:val="26"/>
        </w:rPr>
        <w:t xml:space="preserve">NK </w:t>
      </w:r>
      <w:r>
        <w:rPr>
          <w:sz w:val="26"/>
          <w:szCs w:val="26"/>
        </w:rPr>
        <w:t xml:space="preserve">on the plane paper along the outline as shown in the diagram  and measure angle </w:t>
      </w:r>
      <w:r>
        <w:rPr>
          <w:b/>
          <w:sz w:val="26"/>
          <w:szCs w:val="26"/>
        </w:rPr>
        <w:t>i=20</w:t>
      </w:r>
      <w:r>
        <w:rPr>
          <w:b/>
          <w:sz w:val="26"/>
          <w:szCs w:val="26"/>
          <w:vertAlign w:val="superscript"/>
        </w:rPr>
        <w:t>o</w:t>
      </w:r>
      <w:r>
        <w:rPr>
          <w:sz w:val="26"/>
          <w:szCs w:val="26"/>
        </w:rPr>
        <w:t xml:space="preserve"> from the normal</w:t>
      </w:r>
    </w:p>
    <w:p w14:paraId="268C56F2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(iv) Draw the line representing the incident ray and fix pins P1 and P2 as shown in the figure</w:t>
      </w:r>
    </w:p>
    <w:p w14:paraId="70F04D7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(v) By observing the images of  the pins P1 and P2, fix P3 and P4 such that they appear to be in a straight line with the images of  P1 and P2 as seen in the glass block .</w:t>
      </w:r>
    </w:p>
    <w:p w14:paraId="4DD7DC7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(vi) Join the points P3 and P4 and extend them to intersect line P1 P2 produced. Measure the perpendicular distance</w:t>
      </w:r>
      <w:r>
        <w:rPr>
          <w:b/>
          <w:sz w:val="26"/>
          <w:szCs w:val="26"/>
        </w:rPr>
        <w:t xml:space="preserve"> Y</w:t>
      </w:r>
    </w:p>
    <w:p w14:paraId="6D328BB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(vii) Repeat steps (</w:t>
      </w:r>
      <w:r>
        <w:rPr>
          <w:b/>
          <w:sz w:val="26"/>
          <w:szCs w:val="26"/>
        </w:rPr>
        <w:t>iii to vi</w:t>
      </w:r>
      <w:r>
        <w:rPr>
          <w:sz w:val="26"/>
          <w:szCs w:val="26"/>
        </w:rPr>
        <w:t xml:space="preserve">) for different values of   </w:t>
      </w:r>
      <w:r>
        <w:rPr>
          <w:b/>
          <w:sz w:val="26"/>
          <w:szCs w:val="26"/>
        </w:rPr>
        <w:t xml:space="preserve">i </w:t>
      </w:r>
      <w:r>
        <w:rPr>
          <w:sz w:val="26"/>
          <w:szCs w:val="26"/>
        </w:rPr>
        <w:t xml:space="preserve">given and record your values in the table  below                                                                                                                          </w:t>
      </w:r>
      <w:r>
        <w:rPr>
          <w:b/>
          <w:sz w:val="26"/>
          <w:szCs w:val="26"/>
        </w:rPr>
        <w:t>2mks</w:t>
      </w:r>
    </w:p>
    <w:tbl>
      <w:tblPr>
        <w:tblStyle w:val="111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0"/>
        <w:gridCol w:w="878"/>
        <w:gridCol w:w="900"/>
        <w:gridCol w:w="900"/>
        <w:gridCol w:w="720"/>
      </w:tblGrid>
      <w:tr w14:paraId="61A06B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0" w:type="dxa"/>
          </w:tcPr>
          <w:p w14:paraId="4727B3D1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</w:t>
            </w:r>
            <w:r>
              <w:rPr>
                <w:sz w:val="26"/>
                <w:szCs w:val="26"/>
                <w:vertAlign w:val="superscript"/>
              </w:rPr>
              <w:t>o</w:t>
            </w:r>
          </w:p>
        </w:tc>
        <w:tc>
          <w:tcPr>
            <w:tcW w:w="878" w:type="dxa"/>
          </w:tcPr>
          <w:p w14:paraId="592A30F7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900" w:type="dxa"/>
          </w:tcPr>
          <w:p w14:paraId="42A55DFB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</w:t>
            </w:r>
          </w:p>
        </w:tc>
        <w:tc>
          <w:tcPr>
            <w:tcW w:w="900" w:type="dxa"/>
          </w:tcPr>
          <w:p w14:paraId="5D132F63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</w:p>
        </w:tc>
        <w:tc>
          <w:tcPr>
            <w:tcW w:w="720" w:type="dxa"/>
          </w:tcPr>
          <w:p w14:paraId="440DD490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35</w:t>
            </w:r>
          </w:p>
        </w:tc>
      </w:tr>
      <w:tr w14:paraId="10B4B0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0" w:type="dxa"/>
          </w:tcPr>
          <w:p w14:paraId="62569EB4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Y(cm)</w:t>
            </w:r>
          </w:p>
        </w:tc>
        <w:tc>
          <w:tcPr>
            <w:tcW w:w="878" w:type="dxa"/>
          </w:tcPr>
          <w:p w14:paraId="301339AE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900" w:type="dxa"/>
          </w:tcPr>
          <w:p w14:paraId="6C989D54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900" w:type="dxa"/>
          </w:tcPr>
          <w:p w14:paraId="35D8868B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720" w:type="dxa"/>
          </w:tcPr>
          <w:p w14:paraId="4EAE530B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</w:tr>
    </w:tbl>
    <w:p w14:paraId="7EF53FF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 xml:space="preserve"> (viii)</w:t>
      </w:r>
      <w:r>
        <w:rPr>
          <w:sz w:val="26"/>
          <w:szCs w:val="26"/>
        </w:rPr>
        <w:t xml:space="preserve"> Determine the average of the values of  </w:t>
      </w:r>
      <w:r>
        <w:rPr>
          <w:b/>
          <w:sz w:val="26"/>
          <w:szCs w:val="26"/>
        </w:rPr>
        <w:t>Y</w:t>
      </w:r>
      <w:r>
        <w:rPr>
          <w:b/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 xml:space="preserve">               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21A3602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3ABF92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7823039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880D97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22487FF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E82179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(ix)</w:t>
      </w:r>
      <w:r>
        <w:rPr>
          <w:sz w:val="26"/>
          <w:szCs w:val="26"/>
        </w:rPr>
        <w:t xml:space="preserve"> Determine the values of constant k given that </w:t>
      </w:r>
      <w:r>
        <w:rPr>
          <w:b/>
          <w:position w:val="-24"/>
          <w:sz w:val="26"/>
          <w:szCs w:val="26"/>
        </w:rPr>
        <w:object>
          <v:shape id="_x0000_i1025" o:spt="75" type="#_x0000_t75" style="height:30.6pt;width:41.4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9">
            <o:LockedField>false</o:LockedField>
          </o:OLEObject>
        </w:objec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(2marks)</w:t>
      </w:r>
    </w:p>
    <w:p w14:paraId="1FCF6FB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3FDAF5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63CCA7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52F141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A2365D1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  <w:r>
        <w:rPr>
          <w:b/>
          <w:kern w:val="24"/>
          <w:sz w:val="26"/>
          <w:szCs w:val="26"/>
          <w:lang w:val="en-GB"/>
        </w:rPr>
        <w:t>b)</w:t>
      </w:r>
      <w:r>
        <w:rPr>
          <w:kern w:val="24"/>
          <w:sz w:val="26"/>
          <w:szCs w:val="26"/>
          <w:lang w:val="en-GB"/>
        </w:rPr>
        <w:t xml:space="preserve"> Measure the length, </w:t>
      </w:r>
      <w:r>
        <w:rPr>
          <w:b/>
          <w:kern w:val="24"/>
          <w:sz w:val="26"/>
          <w:szCs w:val="26"/>
          <w:lang w:val="en-GB"/>
        </w:rPr>
        <w:t>l</w:t>
      </w:r>
      <w:r>
        <w:rPr>
          <w:kern w:val="24"/>
          <w:sz w:val="26"/>
          <w:szCs w:val="26"/>
          <w:lang w:val="en-GB"/>
        </w:rPr>
        <w:t>, of the glass block using a half meter rule</w:t>
      </w:r>
    </w:p>
    <w:p w14:paraId="7B05CF20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  <w:r>
        <w:rPr>
          <w:kern w:val="24"/>
          <w:sz w:val="26"/>
          <w:szCs w:val="26"/>
          <w:lang w:val="en-GB"/>
        </w:rPr>
        <w:tab/>
      </w:r>
      <w:r>
        <w:rPr>
          <w:b/>
          <w:kern w:val="24"/>
          <w:sz w:val="26"/>
          <w:szCs w:val="26"/>
          <w:lang w:val="en-GB"/>
        </w:rPr>
        <w:tab/>
      </w:r>
      <w:r>
        <w:rPr>
          <w:b/>
          <w:i/>
          <w:iCs/>
          <w:kern w:val="24"/>
          <w:sz w:val="26"/>
          <w:szCs w:val="26"/>
          <w:lang w:val="en-GB"/>
        </w:rPr>
        <w:t>l</w:t>
      </w:r>
      <w:r>
        <w:rPr>
          <w:kern w:val="24"/>
          <w:sz w:val="26"/>
          <w:szCs w:val="26"/>
          <w:lang w:val="en-GB"/>
        </w:rPr>
        <w:t xml:space="preserve"> = ...................................................... cm                                                </w:t>
      </w:r>
      <w:r>
        <w:rPr>
          <w:b/>
          <w:kern w:val="24"/>
          <w:sz w:val="26"/>
          <w:szCs w:val="26"/>
          <w:lang w:val="en-GB"/>
        </w:rPr>
        <w:t xml:space="preserve">             (1 mark)</w:t>
      </w:r>
    </w:p>
    <w:p w14:paraId="28E7F46A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kern w:val="24"/>
          <w:sz w:val="26"/>
          <w:szCs w:val="26"/>
          <w:lang w:val="en-GB"/>
        </w:rPr>
        <w:t xml:space="preserve">c) Place the glass block on the second plain sheet of paper </w:t>
      </w:r>
      <w:r>
        <w:rPr>
          <w:sz w:val="26"/>
          <w:szCs w:val="26"/>
        </w:rPr>
        <w:t>(</w:t>
      </w:r>
      <w:r>
        <w:rPr>
          <w:b/>
          <w:sz w:val="26"/>
          <w:szCs w:val="26"/>
        </w:rPr>
        <w:t>mounted on the soft board using office pins or thumb tacks)</w:t>
      </w:r>
      <w:r>
        <w:rPr>
          <w:kern w:val="24"/>
          <w:sz w:val="26"/>
          <w:szCs w:val="26"/>
          <w:lang w:val="en-GB"/>
        </w:rPr>
        <w:t xml:space="preserve"> and trace its outline.</w:t>
      </w:r>
    </w:p>
    <w:p w14:paraId="65984EA9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  <w:r>
        <w:rPr>
          <w:kern w:val="24"/>
          <w:sz w:val="26"/>
          <w:szCs w:val="26"/>
          <w:lang w:val="en-GB"/>
        </w:rPr>
        <w:t xml:space="preserve">d) Fix a pin </w:t>
      </w:r>
      <w:r>
        <w:rPr>
          <w:b/>
          <w:kern w:val="24"/>
          <w:sz w:val="26"/>
          <w:szCs w:val="26"/>
          <w:lang w:val="en-GB"/>
        </w:rPr>
        <w:t>P</w:t>
      </w:r>
      <w:r>
        <w:rPr>
          <w:b/>
          <w:kern w:val="24"/>
          <w:sz w:val="26"/>
          <w:szCs w:val="26"/>
          <w:vertAlign w:val="subscript"/>
          <w:lang w:val="en-GB"/>
        </w:rPr>
        <w:t>1</w:t>
      </w:r>
      <w:r>
        <w:rPr>
          <w:kern w:val="24"/>
          <w:sz w:val="26"/>
          <w:szCs w:val="26"/>
          <w:lang w:val="en-GB"/>
        </w:rPr>
        <w:t xml:space="preserve"> firmly at the middle of one end of the glass block as shown in figure below.</w:t>
      </w:r>
    </w:p>
    <w:p w14:paraId="1F0EA687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  <w:r>
        <w:rPr>
          <w:sz w:val="26"/>
          <w:szCs w:val="26"/>
          <w:lang w:val="en-GB" w:eastAsia="en-GB"/>
        </w:rPr>
        <w:drawing>
          <wp:anchor distT="36195" distB="36195" distL="36195" distR="36195" simplePos="0" relativeHeight="251661312" behindDoc="0" locked="0" layoutInCell="1" allowOverlap="1">
            <wp:simplePos x="0" y="0"/>
            <wp:positionH relativeFrom="column">
              <wp:posOffset>819150</wp:posOffset>
            </wp:positionH>
            <wp:positionV relativeFrom="paragraph">
              <wp:posOffset>76200</wp:posOffset>
            </wp:positionV>
            <wp:extent cx="3838575" cy="2053590"/>
            <wp:effectExtent l="0" t="0" r="9525" b="3810"/>
            <wp:wrapNone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kern w:val="24"/>
          <w:sz w:val="26"/>
          <w:szCs w:val="26"/>
          <w:lang w:val="en-GB"/>
        </w:rPr>
        <w:t> </w:t>
      </w:r>
    </w:p>
    <w:p w14:paraId="1017498F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  <w:r>
        <w:rPr>
          <w:kern w:val="24"/>
          <w:sz w:val="26"/>
          <w:szCs w:val="26"/>
          <w:lang w:val="en-GB"/>
        </w:rPr>
        <w:t> </w:t>
      </w:r>
    </w:p>
    <w:p w14:paraId="686DB57C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  <w:r>
        <w:rPr>
          <w:kern w:val="24"/>
          <w:sz w:val="26"/>
          <w:szCs w:val="26"/>
          <w:lang w:val="en-GB"/>
        </w:rPr>
        <w:t> </w:t>
      </w:r>
    </w:p>
    <w:p w14:paraId="53D83B46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  <w:r>
        <w:rPr>
          <w:kern w:val="24"/>
          <w:sz w:val="26"/>
          <w:szCs w:val="26"/>
          <w:lang w:val="en-GB"/>
        </w:rPr>
        <w:t> </w:t>
      </w:r>
    </w:p>
    <w:p w14:paraId="2966D57B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  <w:r>
        <w:rPr>
          <w:kern w:val="24"/>
          <w:sz w:val="26"/>
          <w:szCs w:val="26"/>
          <w:lang w:val="en-GB"/>
        </w:rPr>
        <w:t> </w:t>
      </w:r>
    </w:p>
    <w:p w14:paraId="69189C7C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  <w:r>
        <w:rPr>
          <w:kern w:val="24"/>
          <w:sz w:val="26"/>
          <w:szCs w:val="26"/>
          <w:lang w:val="en-GB"/>
        </w:rPr>
        <w:t> </w:t>
      </w:r>
    </w:p>
    <w:p w14:paraId="703821DA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</w:p>
    <w:p w14:paraId="34779C1C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</w:p>
    <w:p w14:paraId="6BACB802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  <w:r>
        <w:rPr>
          <w:kern w:val="24"/>
          <w:sz w:val="26"/>
          <w:szCs w:val="26"/>
          <w:lang w:val="en-GB"/>
        </w:rPr>
        <w:t>e)With your eye at the opposite end of the block, place pins P</w:t>
      </w:r>
      <w:r>
        <w:rPr>
          <w:kern w:val="24"/>
          <w:sz w:val="26"/>
          <w:szCs w:val="26"/>
          <w:vertAlign w:val="subscript"/>
          <w:lang w:val="en-GB"/>
        </w:rPr>
        <w:t>2</w:t>
      </w:r>
      <w:r>
        <w:rPr>
          <w:kern w:val="24"/>
          <w:sz w:val="26"/>
          <w:szCs w:val="26"/>
          <w:lang w:val="en-GB"/>
        </w:rPr>
        <w:t xml:space="preserve"> and P</w:t>
      </w:r>
      <w:r>
        <w:rPr>
          <w:kern w:val="24"/>
          <w:sz w:val="26"/>
          <w:szCs w:val="26"/>
          <w:vertAlign w:val="subscript"/>
          <w:lang w:val="en-GB"/>
        </w:rPr>
        <w:t>3</w:t>
      </w:r>
      <w:r>
        <w:rPr>
          <w:kern w:val="24"/>
          <w:sz w:val="26"/>
          <w:szCs w:val="26"/>
          <w:lang w:val="en-GB"/>
        </w:rPr>
        <w:t xml:space="preserve"> so that they are in line with the image I of pin P</w:t>
      </w:r>
      <w:r>
        <w:rPr>
          <w:kern w:val="24"/>
          <w:sz w:val="26"/>
          <w:szCs w:val="26"/>
          <w:vertAlign w:val="subscript"/>
          <w:lang w:val="en-GB"/>
        </w:rPr>
        <w:t>1</w:t>
      </w:r>
      <w:r>
        <w:rPr>
          <w:kern w:val="24"/>
          <w:sz w:val="26"/>
          <w:szCs w:val="26"/>
          <w:lang w:val="en-GB"/>
        </w:rPr>
        <w:t xml:space="preserve"> as shown in the figure above. Similarly locate the image I using pins P</w:t>
      </w:r>
      <w:r>
        <w:rPr>
          <w:kern w:val="24"/>
          <w:sz w:val="26"/>
          <w:szCs w:val="26"/>
          <w:vertAlign w:val="subscript"/>
          <w:lang w:val="en-GB"/>
        </w:rPr>
        <w:t>4</w:t>
      </w:r>
      <w:r>
        <w:rPr>
          <w:kern w:val="24"/>
          <w:sz w:val="26"/>
          <w:szCs w:val="26"/>
          <w:lang w:val="en-GB"/>
        </w:rPr>
        <w:t xml:space="preserve"> and P</w:t>
      </w:r>
      <w:r>
        <w:rPr>
          <w:kern w:val="24"/>
          <w:sz w:val="26"/>
          <w:szCs w:val="26"/>
          <w:vertAlign w:val="subscript"/>
          <w:lang w:val="en-GB"/>
        </w:rPr>
        <w:t>5</w:t>
      </w:r>
      <w:r>
        <w:rPr>
          <w:kern w:val="24"/>
          <w:sz w:val="26"/>
          <w:szCs w:val="26"/>
          <w:lang w:val="en-GB"/>
        </w:rPr>
        <w:t>.</w:t>
      </w:r>
    </w:p>
    <w:p w14:paraId="5C1C1CC3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  <w:r>
        <w:rPr>
          <w:kern w:val="24"/>
          <w:sz w:val="26"/>
          <w:szCs w:val="26"/>
          <w:lang w:val="en-GB"/>
        </w:rPr>
        <w:t>f) Remove the glass block and produce P</w:t>
      </w:r>
      <w:r>
        <w:rPr>
          <w:kern w:val="24"/>
          <w:sz w:val="26"/>
          <w:szCs w:val="26"/>
          <w:vertAlign w:val="subscript"/>
          <w:lang w:val="en-GB"/>
        </w:rPr>
        <w:t>3</w:t>
      </w:r>
      <w:r>
        <w:rPr>
          <w:kern w:val="24"/>
          <w:sz w:val="26"/>
          <w:szCs w:val="26"/>
          <w:lang w:val="en-GB"/>
        </w:rPr>
        <w:t>P</w:t>
      </w:r>
      <w:r>
        <w:rPr>
          <w:kern w:val="24"/>
          <w:sz w:val="26"/>
          <w:szCs w:val="26"/>
          <w:vertAlign w:val="subscript"/>
          <w:lang w:val="en-GB"/>
        </w:rPr>
        <w:t>2</w:t>
      </w:r>
      <w:r>
        <w:rPr>
          <w:kern w:val="24"/>
          <w:sz w:val="26"/>
          <w:szCs w:val="26"/>
          <w:lang w:val="en-GB"/>
        </w:rPr>
        <w:t xml:space="preserve"> and P</w:t>
      </w:r>
      <w:r>
        <w:rPr>
          <w:kern w:val="24"/>
          <w:sz w:val="26"/>
          <w:szCs w:val="26"/>
          <w:vertAlign w:val="subscript"/>
          <w:lang w:val="en-GB"/>
        </w:rPr>
        <w:t>5</w:t>
      </w:r>
      <w:r>
        <w:rPr>
          <w:kern w:val="24"/>
          <w:sz w:val="26"/>
          <w:szCs w:val="26"/>
          <w:lang w:val="en-GB"/>
        </w:rPr>
        <w:t>P</w:t>
      </w:r>
      <w:r>
        <w:rPr>
          <w:kern w:val="24"/>
          <w:sz w:val="26"/>
          <w:szCs w:val="26"/>
          <w:vertAlign w:val="subscript"/>
          <w:lang w:val="en-GB"/>
        </w:rPr>
        <w:t>4</w:t>
      </w:r>
      <w:r>
        <w:rPr>
          <w:kern w:val="24"/>
          <w:sz w:val="26"/>
          <w:szCs w:val="26"/>
          <w:lang w:val="en-GB"/>
        </w:rPr>
        <w:t xml:space="preserve"> to their point of interaction.</w:t>
      </w:r>
    </w:p>
    <w:p w14:paraId="3D883E61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  <w:r>
        <w:rPr>
          <w:kern w:val="24"/>
          <w:sz w:val="26"/>
          <w:szCs w:val="26"/>
          <w:lang w:val="en-GB"/>
        </w:rPr>
        <w:t xml:space="preserve">g) (i) Measure the distance, </w:t>
      </w:r>
      <w:r>
        <w:rPr>
          <w:b/>
          <w:kern w:val="24"/>
          <w:sz w:val="26"/>
          <w:szCs w:val="26"/>
          <w:lang w:val="en-GB"/>
        </w:rPr>
        <w:t>x</w:t>
      </w:r>
      <w:r>
        <w:rPr>
          <w:kern w:val="24"/>
          <w:sz w:val="26"/>
          <w:szCs w:val="26"/>
          <w:lang w:val="en-GB"/>
        </w:rPr>
        <w:t>, as  shown in figure above using a half meter rule</w:t>
      </w:r>
    </w:p>
    <w:p w14:paraId="2ECDEB67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b/>
          <w:kern w:val="24"/>
          <w:sz w:val="26"/>
          <w:szCs w:val="26"/>
          <w:lang w:val="en-GB"/>
        </w:rPr>
      </w:pPr>
      <w:r>
        <w:rPr>
          <w:kern w:val="24"/>
          <w:sz w:val="26"/>
          <w:szCs w:val="26"/>
          <w:lang w:val="en-GB"/>
        </w:rPr>
        <w:t> </w:t>
      </w:r>
      <w:r>
        <w:rPr>
          <w:kern w:val="24"/>
          <w:sz w:val="26"/>
          <w:szCs w:val="26"/>
          <w:lang w:val="en-GB"/>
        </w:rPr>
        <w:tab/>
      </w:r>
      <w:r>
        <w:rPr>
          <w:kern w:val="24"/>
          <w:sz w:val="26"/>
          <w:szCs w:val="26"/>
          <w:lang w:val="en-GB"/>
        </w:rPr>
        <w:tab/>
      </w:r>
      <w:r>
        <w:rPr>
          <w:b/>
          <w:kern w:val="24"/>
          <w:sz w:val="26"/>
          <w:szCs w:val="26"/>
          <w:lang w:val="en-GB"/>
        </w:rPr>
        <w:t>x</w:t>
      </w:r>
      <w:r>
        <w:rPr>
          <w:kern w:val="24"/>
          <w:sz w:val="26"/>
          <w:szCs w:val="26"/>
          <w:lang w:val="en-GB"/>
        </w:rPr>
        <w:t xml:space="preserve"> = ..................................................cm</w:t>
      </w:r>
      <w:r>
        <w:rPr>
          <w:kern w:val="24"/>
          <w:sz w:val="26"/>
          <w:szCs w:val="26"/>
          <w:lang w:val="en-GB"/>
        </w:rPr>
        <w:tab/>
      </w:r>
      <w:r>
        <w:rPr>
          <w:b/>
          <w:kern w:val="24"/>
          <w:sz w:val="26"/>
          <w:szCs w:val="26"/>
          <w:lang w:val="en-GB"/>
        </w:rPr>
        <w:t>(1 mark)</w:t>
      </w:r>
    </w:p>
    <w:p w14:paraId="2CCC91EE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</w:p>
    <w:p w14:paraId="3F072430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  <w:r>
        <w:rPr>
          <w:kern w:val="24"/>
          <w:sz w:val="26"/>
          <w:szCs w:val="26"/>
          <w:lang w:val="en-GB"/>
        </w:rPr>
        <w:tab/>
      </w:r>
      <w:r>
        <w:rPr>
          <w:kern w:val="24"/>
          <w:sz w:val="26"/>
          <w:szCs w:val="26"/>
          <w:lang w:val="en-GB"/>
        </w:rPr>
        <w:t xml:space="preserve">(ii) Determine the constant </w:t>
      </w:r>
      <w:r>
        <w:rPr>
          <w:b/>
          <w:bCs/>
          <w:kern w:val="24"/>
          <w:sz w:val="26"/>
          <w:szCs w:val="26"/>
          <w:lang w:val="en-GB"/>
        </w:rPr>
        <w:t>q</w:t>
      </w:r>
      <w:r>
        <w:rPr>
          <w:kern w:val="24"/>
          <w:sz w:val="26"/>
          <w:szCs w:val="26"/>
          <w:lang w:val="en-GB"/>
        </w:rPr>
        <w:t xml:space="preserve"> given that </w:t>
      </w:r>
    </w:p>
    <w:p w14:paraId="10041F48">
      <w:pPr>
        <w:widowControl w:val="0"/>
        <w:tabs>
          <w:tab w:val="left" w:pos="-31680"/>
          <w:tab w:val="left" w:pos="180"/>
          <w:tab w:val="left" w:pos="360"/>
          <w:tab w:val="left" w:pos="720"/>
          <w:tab w:val="right" w:pos="10148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  <w:r>
        <w:rPr>
          <w:kern w:val="24"/>
          <w:sz w:val="26"/>
          <w:szCs w:val="26"/>
          <w:lang w:val="en-GB"/>
        </w:rPr>
        <w:tab/>
      </w:r>
      <w:r>
        <w:rPr>
          <w:kern w:val="24"/>
          <w:sz w:val="26"/>
          <w:szCs w:val="26"/>
          <w:lang w:val="en-GB"/>
        </w:rPr>
        <w:tab/>
      </w:r>
      <w:r>
        <w:rPr>
          <w:b/>
          <w:bCs/>
          <w:kern w:val="24"/>
          <w:sz w:val="26"/>
          <w:szCs w:val="26"/>
          <w:lang w:val="en-GB"/>
        </w:rPr>
        <w:t xml:space="preserve">q = </w:t>
      </w:r>
      <w:r>
        <w:rPr>
          <w:b/>
          <w:bCs/>
          <w:i/>
          <w:iCs/>
          <w:kern w:val="24"/>
          <w:sz w:val="26"/>
          <w:szCs w:val="26"/>
          <w:lang w:val="en-GB"/>
        </w:rPr>
        <w:t>l / x</w:t>
      </w:r>
      <w:r>
        <w:rPr>
          <w:kern w:val="24"/>
          <w:sz w:val="26"/>
          <w:szCs w:val="26"/>
          <w:lang w:val="en-GB"/>
        </w:rPr>
        <w:tab/>
      </w:r>
      <w:r>
        <w:rPr>
          <w:b/>
          <w:kern w:val="24"/>
          <w:sz w:val="26"/>
          <w:szCs w:val="26"/>
          <w:lang w:val="en-GB"/>
        </w:rPr>
        <w:t xml:space="preserve">      (2 marks)</w:t>
      </w:r>
    </w:p>
    <w:p w14:paraId="0930B878">
      <w:pPr>
        <w:widowControl w:val="0"/>
        <w:tabs>
          <w:tab w:val="left" w:pos="-31680"/>
          <w:tab w:val="left" w:pos="180"/>
          <w:tab w:val="left" w:pos="360"/>
          <w:tab w:val="left" w:pos="720"/>
          <w:tab w:val="right" w:pos="10148"/>
        </w:tabs>
        <w:spacing w:line="360" w:lineRule="auto"/>
        <w:ind w:left="270" w:right="-126" w:hanging="360"/>
        <w:rPr>
          <w:b/>
          <w:bCs/>
          <w:kern w:val="24"/>
          <w:sz w:val="26"/>
          <w:szCs w:val="26"/>
          <w:lang w:val="en-GB"/>
        </w:rPr>
      </w:pPr>
    </w:p>
    <w:p w14:paraId="2D21869F">
      <w:pPr>
        <w:widowControl w:val="0"/>
        <w:tabs>
          <w:tab w:val="left" w:pos="-31680"/>
          <w:tab w:val="left" w:pos="180"/>
          <w:tab w:val="left" w:pos="360"/>
          <w:tab w:val="left" w:pos="720"/>
          <w:tab w:val="right" w:pos="10148"/>
        </w:tabs>
        <w:spacing w:line="360" w:lineRule="auto"/>
        <w:ind w:left="270" w:right="-126" w:hanging="360"/>
        <w:rPr>
          <w:b/>
          <w:bCs/>
          <w:kern w:val="24"/>
          <w:sz w:val="26"/>
          <w:szCs w:val="26"/>
          <w:lang w:val="en-GB"/>
        </w:rPr>
      </w:pPr>
    </w:p>
    <w:p w14:paraId="7A364FFC">
      <w:pPr>
        <w:widowControl w:val="0"/>
        <w:tabs>
          <w:tab w:val="left" w:pos="-31680"/>
          <w:tab w:val="left" w:pos="180"/>
          <w:tab w:val="left" w:pos="360"/>
          <w:tab w:val="left" w:pos="720"/>
          <w:tab w:val="right" w:pos="10148"/>
        </w:tabs>
        <w:spacing w:line="360" w:lineRule="auto"/>
        <w:ind w:left="270" w:right="-126" w:hanging="360"/>
        <w:rPr>
          <w:b/>
          <w:bCs/>
          <w:kern w:val="24"/>
          <w:sz w:val="26"/>
          <w:szCs w:val="26"/>
          <w:lang w:val="en-GB"/>
        </w:rPr>
      </w:pPr>
    </w:p>
    <w:p w14:paraId="10A768AA">
      <w:pPr>
        <w:widowControl w:val="0"/>
        <w:tabs>
          <w:tab w:val="left" w:pos="-31680"/>
          <w:tab w:val="left" w:pos="180"/>
          <w:tab w:val="left" w:pos="360"/>
          <w:tab w:val="left" w:pos="720"/>
          <w:tab w:val="right" w:pos="10148"/>
        </w:tabs>
        <w:spacing w:line="360" w:lineRule="auto"/>
        <w:ind w:left="270" w:right="-126" w:hanging="360"/>
        <w:rPr>
          <w:b/>
          <w:bCs/>
          <w:kern w:val="24"/>
          <w:sz w:val="26"/>
          <w:szCs w:val="26"/>
          <w:lang w:val="en-GB"/>
        </w:rPr>
      </w:pPr>
    </w:p>
    <w:p w14:paraId="01670DD0">
      <w:pPr>
        <w:widowControl w:val="0"/>
        <w:tabs>
          <w:tab w:val="left" w:pos="-31680"/>
          <w:tab w:val="left" w:pos="180"/>
          <w:tab w:val="left" w:pos="360"/>
          <w:tab w:val="left" w:pos="720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  <w:r>
        <w:rPr>
          <w:b/>
          <w:bCs/>
          <w:kern w:val="24"/>
          <w:sz w:val="26"/>
          <w:szCs w:val="26"/>
          <w:lang w:val="en-GB"/>
        </w:rPr>
        <w:t>iii)</w:t>
      </w:r>
      <w:r>
        <w:rPr>
          <w:bCs/>
          <w:kern w:val="24"/>
          <w:sz w:val="26"/>
          <w:szCs w:val="26"/>
          <w:lang w:val="en-GB"/>
        </w:rPr>
        <w:t xml:space="preserve"> how does</w:t>
      </w:r>
      <w:r>
        <w:rPr>
          <w:b/>
          <w:bCs/>
          <w:kern w:val="24"/>
          <w:sz w:val="26"/>
          <w:szCs w:val="26"/>
          <w:lang w:val="en-GB"/>
        </w:rPr>
        <w:t xml:space="preserve"> q</w:t>
      </w:r>
      <w:r>
        <w:rPr>
          <w:bCs/>
          <w:kern w:val="24"/>
          <w:sz w:val="26"/>
          <w:szCs w:val="26"/>
          <w:lang w:val="en-GB"/>
        </w:rPr>
        <w:t xml:space="preserve"> compare with </w:t>
      </w:r>
      <w:r>
        <w:rPr>
          <w:b/>
          <w:bCs/>
          <w:kern w:val="24"/>
          <w:sz w:val="26"/>
          <w:szCs w:val="26"/>
          <w:lang w:val="en-GB"/>
        </w:rPr>
        <w:t xml:space="preserve">k </w:t>
      </w:r>
      <w:r>
        <w:rPr>
          <w:bCs/>
          <w:kern w:val="24"/>
          <w:sz w:val="26"/>
          <w:szCs w:val="26"/>
          <w:lang w:val="en-GB"/>
        </w:rPr>
        <w:t xml:space="preserve">in question </w:t>
      </w:r>
      <w:r>
        <w:rPr>
          <w:b/>
          <w:bCs/>
          <w:kern w:val="24"/>
          <w:sz w:val="26"/>
          <w:szCs w:val="26"/>
          <w:lang w:val="en-GB"/>
        </w:rPr>
        <w:t>a</w:t>
      </w:r>
      <w:r>
        <w:rPr>
          <w:bCs/>
          <w:kern w:val="24"/>
          <w:sz w:val="26"/>
          <w:szCs w:val="26"/>
          <w:lang w:val="en-GB"/>
        </w:rPr>
        <w:t xml:space="preserve"> part ( </w:t>
      </w:r>
      <w:r>
        <w:rPr>
          <w:b/>
          <w:bCs/>
          <w:kern w:val="24"/>
          <w:sz w:val="26"/>
          <w:szCs w:val="26"/>
          <w:lang w:val="en-GB"/>
        </w:rPr>
        <w:t xml:space="preserve">ix) </w:t>
      </w:r>
      <w:r>
        <w:rPr>
          <w:bCs/>
          <w:kern w:val="24"/>
          <w:sz w:val="26"/>
          <w:szCs w:val="26"/>
          <w:lang w:val="en-GB"/>
        </w:rPr>
        <w:t>above</w:t>
      </w:r>
      <w:r>
        <w:rPr>
          <w:b/>
          <w:bCs/>
          <w:kern w:val="24"/>
          <w:sz w:val="26"/>
          <w:szCs w:val="26"/>
          <w:lang w:val="en-GB"/>
        </w:rPr>
        <w:tab/>
      </w:r>
      <w:r>
        <w:rPr>
          <w:b/>
          <w:bCs/>
          <w:kern w:val="24"/>
          <w:sz w:val="26"/>
          <w:szCs w:val="26"/>
          <w:lang w:val="en-GB"/>
        </w:rPr>
        <w:t xml:space="preserve">      </w:t>
      </w:r>
      <w:r>
        <w:rPr>
          <w:bCs/>
          <w:kern w:val="24"/>
          <w:sz w:val="26"/>
          <w:szCs w:val="26"/>
          <w:lang w:val="en-GB"/>
        </w:rPr>
        <w:t xml:space="preserve">  </w:t>
      </w:r>
      <w:r>
        <w:rPr>
          <w:b/>
          <w:bCs/>
          <w:kern w:val="24"/>
          <w:sz w:val="26"/>
          <w:szCs w:val="26"/>
          <w:lang w:val="en-GB"/>
        </w:rPr>
        <w:t xml:space="preserve">                            (</w:t>
      </w:r>
      <w:r>
        <w:rPr>
          <w:b/>
          <w:kern w:val="24"/>
          <w:sz w:val="26"/>
          <w:szCs w:val="26"/>
          <w:lang w:val="en-GB"/>
        </w:rPr>
        <w:t>1/2 mark)</w:t>
      </w:r>
    </w:p>
    <w:p w14:paraId="6989A60C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</w:p>
    <w:p w14:paraId="60B4111F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</w:p>
    <w:p w14:paraId="7701B3BE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</w:p>
    <w:p w14:paraId="175965EE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  <w:r>
        <w:rPr>
          <w:b/>
          <w:kern w:val="24"/>
          <w:sz w:val="26"/>
          <w:szCs w:val="26"/>
          <w:lang w:val="en-GB"/>
        </w:rPr>
        <w:t>(iv)</w:t>
      </w:r>
      <w:r>
        <w:rPr>
          <w:kern w:val="24"/>
          <w:sz w:val="26"/>
          <w:szCs w:val="26"/>
          <w:lang w:val="en-GB"/>
        </w:rPr>
        <w:t xml:space="preserve"> What does constant </w:t>
      </w:r>
      <w:r>
        <w:rPr>
          <w:b/>
          <w:bCs/>
          <w:kern w:val="24"/>
          <w:sz w:val="26"/>
          <w:szCs w:val="26"/>
          <w:lang w:val="en-GB"/>
        </w:rPr>
        <w:t xml:space="preserve">k and q </w:t>
      </w:r>
      <w:r>
        <w:rPr>
          <w:kern w:val="24"/>
          <w:sz w:val="26"/>
          <w:szCs w:val="26"/>
          <w:lang w:val="en-GB"/>
        </w:rPr>
        <w:t xml:space="preserve">represent?                                                                 </w:t>
      </w:r>
      <w:r>
        <w:rPr>
          <w:b/>
          <w:kern w:val="24"/>
          <w:sz w:val="26"/>
          <w:szCs w:val="26"/>
          <w:lang w:val="en-GB"/>
        </w:rPr>
        <w:t xml:space="preserve">   (1/2 mark)</w:t>
      </w:r>
    </w:p>
    <w:p w14:paraId="5BA81022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  <w:u w:val="single"/>
        </w:rPr>
      </w:pPr>
    </w:p>
    <w:p w14:paraId="597FDCCA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  <w:u w:val="single"/>
        </w:rPr>
      </w:pPr>
    </w:p>
    <w:p w14:paraId="19461591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  <w:u w:val="single"/>
        </w:rPr>
      </w:pPr>
    </w:p>
    <w:p w14:paraId="30B60988">
      <w:pPr>
        <w:tabs>
          <w:tab w:val="left" w:pos="180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  <w:r>
        <w:rPr>
          <w:b/>
          <w:sz w:val="26"/>
          <w:szCs w:val="26"/>
          <w:u w:val="single"/>
        </w:rPr>
        <w:t>QUESTION 2 PART B</w:t>
      </w:r>
    </w:p>
    <w:p w14:paraId="5298868A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276" w:lineRule="auto"/>
        <w:ind w:left="270" w:right="-126" w:hanging="360"/>
        <w:rPr>
          <w:kern w:val="24"/>
          <w:sz w:val="26"/>
          <w:szCs w:val="26"/>
          <w:lang w:val="en-GB"/>
        </w:rPr>
      </w:pPr>
      <w:r>
        <w:rPr>
          <w:kern w:val="24"/>
          <w:sz w:val="26"/>
          <w:szCs w:val="26"/>
          <w:lang w:val="en-GB"/>
        </w:rPr>
        <w:t>You are provided with the following:</w:t>
      </w:r>
    </w:p>
    <w:p w14:paraId="406E37B2">
      <w:pPr>
        <w:pStyle w:val="249"/>
        <w:widowControl w:val="0"/>
        <w:numPr>
          <w:ilvl w:val="1"/>
          <w:numId w:val="14"/>
        </w:numPr>
        <w:tabs>
          <w:tab w:val="left" w:pos="-31680"/>
          <w:tab w:val="left" w:pos="180"/>
          <w:tab w:val="left" w:pos="360"/>
          <w:tab w:val="right" w:pos="10148"/>
        </w:tabs>
        <w:spacing w:line="276" w:lineRule="auto"/>
        <w:ind w:left="270" w:right="-126"/>
        <w:rPr>
          <w:kern w:val="24"/>
          <w:sz w:val="26"/>
          <w:szCs w:val="26"/>
          <w:lang w:val="en-GB"/>
        </w:rPr>
      </w:pPr>
      <w:r>
        <w:rPr>
          <w:kern w:val="24"/>
          <w:sz w:val="26"/>
          <w:szCs w:val="26"/>
          <w:lang w:val="en-GB"/>
        </w:rPr>
        <w:t>a boiling tube</w:t>
      </w:r>
    </w:p>
    <w:p w14:paraId="5F5B8027">
      <w:pPr>
        <w:pStyle w:val="249"/>
        <w:widowControl w:val="0"/>
        <w:numPr>
          <w:ilvl w:val="1"/>
          <w:numId w:val="14"/>
        </w:numPr>
        <w:tabs>
          <w:tab w:val="left" w:pos="-31680"/>
          <w:tab w:val="left" w:pos="180"/>
          <w:tab w:val="left" w:pos="360"/>
          <w:tab w:val="right" w:pos="10148"/>
        </w:tabs>
        <w:spacing w:line="276" w:lineRule="auto"/>
        <w:ind w:left="270" w:right="-126"/>
        <w:rPr>
          <w:kern w:val="24"/>
          <w:sz w:val="26"/>
          <w:szCs w:val="26"/>
          <w:lang w:val="en-GB"/>
        </w:rPr>
      </w:pPr>
      <w:r>
        <w:rPr>
          <w:kern w:val="24"/>
          <w:sz w:val="26"/>
          <w:szCs w:val="26"/>
          <w:lang w:val="en-GB"/>
        </w:rPr>
        <w:t>a measuring cylinders</w:t>
      </w:r>
    </w:p>
    <w:p w14:paraId="545045DD">
      <w:pPr>
        <w:pStyle w:val="249"/>
        <w:widowControl w:val="0"/>
        <w:numPr>
          <w:ilvl w:val="1"/>
          <w:numId w:val="14"/>
        </w:numPr>
        <w:tabs>
          <w:tab w:val="left" w:pos="-31680"/>
          <w:tab w:val="left" w:pos="180"/>
          <w:tab w:val="left" w:pos="360"/>
          <w:tab w:val="right" w:pos="10148"/>
        </w:tabs>
        <w:spacing w:line="276" w:lineRule="auto"/>
        <w:ind w:left="270" w:right="-126"/>
        <w:rPr>
          <w:kern w:val="24"/>
          <w:sz w:val="26"/>
          <w:szCs w:val="26"/>
          <w:lang w:val="en-GB"/>
        </w:rPr>
      </w:pPr>
      <w:r>
        <w:rPr>
          <w:kern w:val="24"/>
          <w:sz w:val="26"/>
          <w:szCs w:val="26"/>
          <w:lang w:val="en-GB"/>
        </w:rPr>
        <w:t>a half metre rule</w:t>
      </w:r>
    </w:p>
    <w:p w14:paraId="26950621">
      <w:pPr>
        <w:pStyle w:val="249"/>
        <w:widowControl w:val="0"/>
        <w:numPr>
          <w:ilvl w:val="1"/>
          <w:numId w:val="14"/>
        </w:numPr>
        <w:tabs>
          <w:tab w:val="left" w:pos="-31680"/>
          <w:tab w:val="left" w:pos="180"/>
          <w:tab w:val="left" w:pos="360"/>
          <w:tab w:val="right" w:pos="10148"/>
        </w:tabs>
        <w:spacing w:line="276" w:lineRule="auto"/>
        <w:ind w:left="270" w:right="-126"/>
        <w:rPr>
          <w:kern w:val="24"/>
          <w:sz w:val="26"/>
          <w:szCs w:val="26"/>
          <w:lang w:val="en-GB"/>
        </w:rPr>
      </w:pPr>
      <w:r>
        <w:rPr>
          <w:kern w:val="24"/>
          <w:sz w:val="26"/>
          <w:szCs w:val="26"/>
          <w:lang w:val="en-GB"/>
        </w:rPr>
        <w:t>water in a container</w:t>
      </w:r>
    </w:p>
    <w:p w14:paraId="3E18E778">
      <w:pPr>
        <w:pStyle w:val="249"/>
        <w:widowControl w:val="0"/>
        <w:numPr>
          <w:ilvl w:val="1"/>
          <w:numId w:val="14"/>
        </w:numPr>
        <w:tabs>
          <w:tab w:val="left" w:pos="-31680"/>
          <w:tab w:val="left" w:pos="180"/>
          <w:tab w:val="left" w:pos="360"/>
          <w:tab w:val="right" w:pos="10148"/>
        </w:tabs>
        <w:spacing w:line="276" w:lineRule="auto"/>
        <w:ind w:left="270" w:right="-126"/>
        <w:rPr>
          <w:kern w:val="24"/>
          <w:sz w:val="26"/>
          <w:szCs w:val="26"/>
          <w:lang w:val="en-GB"/>
        </w:rPr>
      </w:pPr>
      <w:r>
        <w:rPr>
          <w:kern w:val="24"/>
          <w:sz w:val="26"/>
          <w:szCs w:val="26"/>
          <w:lang w:val="en-GB"/>
        </w:rPr>
        <w:t>a stand complete with boss and clamp</w:t>
      </w:r>
    </w:p>
    <w:p w14:paraId="5C74CB5F">
      <w:pPr>
        <w:pStyle w:val="249"/>
        <w:widowControl w:val="0"/>
        <w:numPr>
          <w:ilvl w:val="1"/>
          <w:numId w:val="14"/>
        </w:numPr>
        <w:tabs>
          <w:tab w:val="left" w:pos="-31680"/>
          <w:tab w:val="left" w:pos="180"/>
          <w:tab w:val="left" w:pos="360"/>
          <w:tab w:val="right" w:pos="10148"/>
        </w:tabs>
        <w:spacing w:line="276" w:lineRule="auto"/>
        <w:ind w:left="270" w:right="-126"/>
        <w:rPr>
          <w:kern w:val="24"/>
          <w:sz w:val="26"/>
          <w:szCs w:val="26"/>
          <w:lang w:val="en-GB"/>
        </w:rPr>
      </w:pPr>
      <w:r>
        <w:rPr>
          <w:kern w:val="24"/>
          <w:sz w:val="26"/>
          <w:szCs w:val="26"/>
          <w:lang w:val="en-GB"/>
        </w:rPr>
        <w:t>vernier callipers (may be shared)</w:t>
      </w:r>
    </w:p>
    <w:p w14:paraId="07AAE11E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b/>
          <w:kern w:val="24"/>
          <w:sz w:val="26"/>
          <w:szCs w:val="26"/>
          <w:lang w:val="en-GB"/>
        </w:rPr>
      </w:pPr>
      <w:r>
        <w:rPr>
          <w:b/>
          <w:kern w:val="24"/>
          <w:sz w:val="26"/>
          <w:szCs w:val="26"/>
          <w:lang w:val="en-GB"/>
        </w:rPr>
        <w:tab/>
      </w:r>
      <w:r>
        <w:rPr>
          <w:b/>
          <w:kern w:val="24"/>
          <w:sz w:val="26"/>
          <w:szCs w:val="26"/>
          <w:lang w:val="en-GB"/>
        </w:rPr>
        <w:t>Proceed as follows:</w:t>
      </w:r>
    </w:p>
    <w:p w14:paraId="418AFB10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  <w:r>
        <w:rPr>
          <w:kern w:val="24"/>
          <w:sz w:val="26"/>
          <w:szCs w:val="26"/>
          <w:lang w:val="en-GB"/>
        </w:rPr>
        <w:tab/>
      </w:r>
      <w:r>
        <w:rPr>
          <w:kern w:val="24"/>
          <w:sz w:val="26"/>
          <w:szCs w:val="26"/>
          <w:lang w:val="en-GB"/>
        </w:rPr>
        <w:t>a) Using the vernier callipers measure the internal diameter,</w:t>
      </w:r>
      <w:r>
        <w:rPr>
          <w:b/>
          <w:kern w:val="24"/>
          <w:sz w:val="26"/>
          <w:szCs w:val="26"/>
          <w:lang w:val="en-GB"/>
        </w:rPr>
        <w:t xml:space="preserve"> d</w:t>
      </w:r>
      <w:r>
        <w:rPr>
          <w:kern w:val="24"/>
          <w:sz w:val="26"/>
          <w:szCs w:val="26"/>
          <w:lang w:val="en-GB"/>
        </w:rPr>
        <w:t>, of the boiling tube.</w:t>
      </w:r>
    </w:p>
    <w:p w14:paraId="0BCE7360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  <w:r>
        <w:rPr>
          <w:kern w:val="24"/>
          <w:sz w:val="26"/>
          <w:szCs w:val="26"/>
          <w:lang w:val="en-GB"/>
        </w:rPr>
        <w:tab/>
      </w:r>
      <w:r>
        <w:rPr>
          <w:kern w:val="24"/>
          <w:sz w:val="26"/>
          <w:szCs w:val="26"/>
          <w:lang w:val="en-GB"/>
        </w:rPr>
        <w:t xml:space="preserve">(i) </w:t>
      </w:r>
      <w:r>
        <w:rPr>
          <w:b/>
          <w:kern w:val="24"/>
          <w:sz w:val="26"/>
          <w:szCs w:val="26"/>
          <w:lang w:val="en-GB"/>
        </w:rPr>
        <w:t>d</w:t>
      </w:r>
      <w:r>
        <w:rPr>
          <w:kern w:val="24"/>
          <w:sz w:val="26"/>
          <w:szCs w:val="26"/>
          <w:lang w:val="en-GB"/>
        </w:rPr>
        <w:t xml:space="preserve"> = ...............................</w:t>
      </w:r>
      <w:r>
        <w:rPr>
          <w:b/>
          <w:kern w:val="24"/>
          <w:sz w:val="26"/>
          <w:szCs w:val="26"/>
          <w:lang w:val="en-GB"/>
        </w:rPr>
        <w:t>......................... cm.         (1 mark)</w:t>
      </w:r>
    </w:p>
    <w:p w14:paraId="0A2CE632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  <w:r>
        <w:rPr>
          <w:kern w:val="24"/>
          <w:sz w:val="26"/>
          <w:szCs w:val="26"/>
          <w:lang w:val="en-GB"/>
        </w:rPr>
        <w:t xml:space="preserve">   (ii) Calculate the cross-sectional </w:t>
      </w:r>
      <w:r>
        <w:rPr>
          <w:b/>
          <w:kern w:val="24"/>
          <w:sz w:val="26"/>
          <w:szCs w:val="26"/>
          <w:lang w:val="en-GB"/>
        </w:rPr>
        <w:t xml:space="preserve">A </w:t>
      </w:r>
      <w:r>
        <w:rPr>
          <w:kern w:val="24"/>
          <w:sz w:val="26"/>
          <w:szCs w:val="26"/>
          <w:lang w:val="en-GB"/>
        </w:rPr>
        <w:t xml:space="preserve">area of the boiling </w:t>
      </w:r>
      <w:r>
        <w:rPr>
          <w:b/>
          <w:kern w:val="24"/>
          <w:sz w:val="26"/>
          <w:szCs w:val="26"/>
          <w:lang w:val="en-GB"/>
        </w:rPr>
        <w:t>tube                                               (2mks)</w:t>
      </w:r>
    </w:p>
    <w:p w14:paraId="7787C81B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</w:p>
    <w:p w14:paraId="2F1499A3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</w:p>
    <w:p w14:paraId="4456D65C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</w:p>
    <w:p w14:paraId="526A6096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  <w:r>
        <w:rPr>
          <w:kern w:val="24"/>
          <w:sz w:val="26"/>
          <w:szCs w:val="26"/>
          <w:lang w:val="en-GB"/>
        </w:rPr>
        <w:tab/>
      </w:r>
      <w:r>
        <w:rPr>
          <w:kern w:val="24"/>
          <w:sz w:val="26"/>
          <w:szCs w:val="26"/>
          <w:lang w:val="en-GB"/>
        </w:rPr>
        <w:t>b) i) Clamp the boiling tube vertically as shown in the figure  below.</w:t>
      </w:r>
    </w:p>
    <w:p w14:paraId="56083A2D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jc w:val="center"/>
        <w:rPr>
          <w:kern w:val="24"/>
          <w:sz w:val="26"/>
          <w:szCs w:val="26"/>
          <w:lang w:val="en-GB"/>
        </w:rPr>
      </w:pPr>
      <w:r>
        <w:rPr>
          <w:sz w:val="26"/>
          <w:szCs w:val="26"/>
          <w:lang w:val="en-GB" w:eastAsia="en-GB"/>
        </w:rPr>
        <w:drawing>
          <wp:inline distT="0" distB="0" distL="0" distR="0">
            <wp:extent cx="2329180" cy="2139315"/>
            <wp:effectExtent l="0" t="0" r="13970" b="13335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918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CA877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b/>
          <w:kern w:val="24"/>
          <w:sz w:val="26"/>
          <w:szCs w:val="26"/>
          <w:lang w:val="en-GB"/>
        </w:rPr>
      </w:pPr>
      <w:r>
        <w:rPr>
          <w:b/>
          <w:kern w:val="24"/>
          <w:sz w:val="26"/>
          <w:szCs w:val="26"/>
          <w:lang w:val="en-GB"/>
        </w:rPr>
        <w:tab/>
      </w:r>
    </w:p>
    <w:p w14:paraId="3EC7A816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  <w:r>
        <w:rPr>
          <w:b/>
          <w:kern w:val="24"/>
          <w:sz w:val="26"/>
          <w:szCs w:val="26"/>
          <w:lang w:val="en-GB"/>
        </w:rPr>
        <w:t>ii)</w:t>
      </w:r>
      <w:r>
        <w:rPr>
          <w:kern w:val="24"/>
          <w:sz w:val="26"/>
          <w:szCs w:val="26"/>
          <w:lang w:val="en-GB"/>
        </w:rPr>
        <w:t xml:space="preserve"> Using the measuring cylinder pour 15cm</w:t>
      </w:r>
      <w:r>
        <w:rPr>
          <w:kern w:val="24"/>
          <w:sz w:val="26"/>
          <w:szCs w:val="26"/>
          <w:vertAlign w:val="superscript"/>
          <w:lang w:val="en-GB"/>
        </w:rPr>
        <w:t>3</w:t>
      </w:r>
      <w:r>
        <w:rPr>
          <w:kern w:val="24"/>
          <w:sz w:val="26"/>
          <w:szCs w:val="26"/>
          <w:lang w:val="en-GB"/>
        </w:rPr>
        <w:t xml:space="preserve"> of water into the boiling tube. Measure and record in the table 1 the height h, of water in the boiling tube.</w:t>
      </w:r>
    </w:p>
    <w:p w14:paraId="0C881914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  <w:r>
        <w:rPr>
          <w:kern w:val="24"/>
          <w:sz w:val="26"/>
          <w:szCs w:val="26"/>
          <w:lang w:val="en-GB"/>
        </w:rPr>
        <w:tab/>
      </w:r>
      <w:r>
        <w:rPr>
          <w:kern w:val="24"/>
          <w:sz w:val="26"/>
          <w:szCs w:val="26"/>
          <w:lang w:val="en-GB"/>
        </w:rPr>
        <w:t>iii) Repeat the procedure in b(ii) for other volumes of water, V, shown in the table.</w:t>
      </w:r>
    </w:p>
    <w:tbl>
      <w:tblPr>
        <w:tblStyle w:val="12"/>
        <w:tblW w:w="6820" w:type="dxa"/>
        <w:tblInd w:w="64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80"/>
        <w:gridCol w:w="2220"/>
        <w:gridCol w:w="2220"/>
      </w:tblGrid>
      <w:tr w14:paraId="170963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2380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36D9DF">
            <w:pPr>
              <w:widowControl w:val="0"/>
              <w:tabs>
                <w:tab w:val="left" w:pos="180"/>
                <w:tab w:val="left" w:pos="36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36195" distB="36195" distL="36195" distR="36195" simplePos="0" relativeHeight="251663360" behindDoc="0" locked="0" layoutInCell="1" allowOverlap="1">
                      <wp:simplePos x="0" y="0"/>
                      <wp:positionH relativeFrom="column">
                        <wp:posOffset>2139315</wp:posOffset>
                      </wp:positionH>
                      <wp:positionV relativeFrom="paragraph">
                        <wp:posOffset>6659880</wp:posOffset>
                      </wp:positionV>
                      <wp:extent cx="2921000" cy="1866900"/>
                      <wp:effectExtent l="0" t="0" r="0" b="0"/>
                      <wp:wrapNone/>
                      <wp:docPr id="237" name="Rectangle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ChangeShapeType="1"/>
                            </wps:cNvSpPr>
                            <wps:spPr bwMode="auto">
                              <a:xfrm>
                                <a:off x="0" y="0"/>
                                <a:ext cx="2921000" cy="1866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237" o:spid="_x0000_s1026" o:spt="1" style="position:absolute;left:0pt;margin-left:168.45pt;margin-top:524.4pt;height:147pt;width:230pt;z-index:251663360;mso-width-relative:page;mso-height-relative:page;" filled="f" stroked="f" coordsize="21600,21600" o:gfxdata="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pF/iN2wAAAA0BAAAPAAAAAAAAAAEAIAAAACIAAABk&#10;cnMvZG93bnJldi54bWxQSwECFAAUAAAACACHTuJAkh+hQQMCAAAZBAAADgAAAAAAAAABACAAAAAq&#10;AQAAZHJzL2Uyb0RvYy54bWxQSwUGAAAAAAYABgBZAQAAnwUAAAAA&#10;">
                      <v:fill on="f" focussize="0,0"/>
                      <v:stroke on="f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sz w:val="26"/>
                <w:szCs w:val="26"/>
                <w:lang w:val="en-GB"/>
              </w:rPr>
              <w:t>Volume,</w:t>
            </w:r>
            <w:r>
              <w:rPr>
                <w:b/>
                <w:sz w:val="26"/>
                <w:szCs w:val="26"/>
                <w:lang w:val="en-GB"/>
              </w:rPr>
              <w:t xml:space="preserve"> V</w:t>
            </w:r>
            <w:r>
              <w:rPr>
                <w:sz w:val="26"/>
                <w:szCs w:val="26"/>
                <w:lang w:val="en-GB"/>
              </w:rPr>
              <w:t>, of water (cm³)</w:t>
            </w:r>
          </w:p>
        </w:tc>
        <w:tc>
          <w:tcPr>
            <w:tcW w:w="2220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513666">
            <w:pPr>
              <w:widowControl w:val="0"/>
              <w:tabs>
                <w:tab w:val="left" w:pos="180"/>
                <w:tab w:val="left" w:pos="36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t xml:space="preserve">Height, </w:t>
            </w:r>
            <w:r>
              <w:rPr>
                <w:b/>
                <w:sz w:val="26"/>
                <w:szCs w:val="26"/>
                <w:lang w:val="en-GB"/>
              </w:rPr>
              <w:t>h,</w:t>
            </w:r>
            <w:r>
              <w:rPr>
                <w:sz w:val="26"/>
                <w:szCs w:val="26"/>
                <w:lang w:val="en-GB"/>
              </w:rPr>
              <w:t xml:space="preserve"> of water (cm)</w:t>
            </w:r>
          </w:p>
        </w:tc>
        <w:tc>
          <w:tcPr>
            <w:tcW w:w="2220" w:type="dxa"/>
          </w:tcPr>
          <w:p w14:paraId="29A0C098">
            <w:pPr>
              <w:widowControl w:val="0"/>
              <w:tabs>
                <w:tab w:val="left" w:pos="180"/>
                <w:tab w:val="left" w:pos="36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Ah</w:t>
            </w:r>
          </w:p>
        </w:tc>
      </w:tr>
      <w:tr w14:paraId="13E3A9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</w:trPr>
        <w:tc>
          <w:tcPr>
            <w:tcW w:w="2380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366A1C">
            <w:pPr>
              <w:widowControl w:val="0"/>
              <w:tabs>
                <w:tab w:val="left" w:pos="180"/>
                <w:tab w:val="left" w:pos="36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t>15</w:t>
            </w:r>
          </w:p>
        </w:tc>
        <w:tc>
          <w:tcPr>
            <w:tcW w:w="2220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91A742">
            <w:pPr>
              <w:widowControl w:val="0"/>
              <w:tabs>
                <w:tab w:val="left" w:pos="180"/>
                <w:tab w:val="left" w:pos="36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  <w:lang w:val="en-GB"/>
              </w:rPr>
            </w:pPr>
          </w:p>
        </w:tc>
        <w:tc>
          <w:tcPr>
            <w:tcW w:w="2220" w:type="dxa"/>
          </w:tcPr>
          <w:p w14:paraId="36CA8F2E">
            <w:pPr>
              <w:widowControl w:val="0"/>
              <w:tabs>
                <w:tab w:val="left" w:pos="180"/>
                <w:tab w:val="left" w:pos="36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  <w:lang w:val="en-GB"/>
              </w:rPr>
            </w:pPr>
          </w:p>
        </w:tc>
      </w:tr>
      <w:tr w14:paraId="574C4A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2380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E5EDFE">
            <w:pPr>
              <w:widowControl w:val="0"/>
              <w:tabs>
                <w:tab w:val="left" w:pos="180"/>
                <w:tab w:val="left" w:pos="36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t>20</w:t>
            </w:r>
          </w:p>
        </w:tc>
        <w:tc>
          <w:tcPr>
            <w:tcW w:w="2220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2E7F77F">
            <w:pPr>
              <w:widowControl w:val="0"/>
              <w:tabs>
                <w:tab w:val="left" w:pos="180"/>
                <w:tab w:val="left" w:pos="36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  <w:lang w:val="en-GB"/>
              </w:rPr>
            </w:pPr>
          </w:p>
        </w:tc>
        <w:tc>
          <w:tcPr>
            <w:tcW w:w="2220" w:type="dxa"/>
          </w:tcPr>
          <w:p w14:paraId="280EB541">
            <w:pPr>
              <w:widowControl w:val="0"/>
              <w:tabs>
                <w:tab w:val="left" w:pos="180"/>
                <w:tab w:val="left" w:pos="36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  <w:lang w:val="en-GB"/>
              </w:rPr>
            </w:pPr>
          </w:p>
        </w:tc>
      </w:tr>
      <w:tr w14:paraId="7B838E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2380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D663BD">
            <w:pPr>
              <w:widowControl w:val="0"/>
              <w:tabs>
                <w:tab w:val="left" w:pos="180"/>
                <w:tab w:val="left" w:pos="36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t>25</w:t>
            </w:r>
          </w:p>
        </w:tc>
        <w:tc>
          <w:tcPr>
            <w:tcW w:w="2220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BD1E2E">
            <w:pPr>
              <w:widowControl w:val="0"/>
              <w:tabs>
                <w:tab w:val="left" w:pos="180"/>
                <w:tab w:val="left" w:pos="36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  <w:lang w:val="en-GB"/>
              </w:rPr>
            </w:pPr>
          </w:p>
        </w:tc>
        <w:tc>
          <w:tcPr>
            <w:tcW w:w="2220" w:type="dxa"/>
          </w:tcPr>
          <w:p w14:paraId="253BA05B">
            <w:pPr>
              <w:widowControl w:val="0"/>
              <w:tabs>
                <w:tab w:val="left" w:pos="180"/>
                <w:tab w:val="left" w:pos="36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  <w:lang w:val="en-GB"/>
              </w:rPr>
            </w:pPr>
          </w:p>
        </w:tc>
      </w:tr>
      <w:tr w14:paraId="5F28AA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2380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F0AEB5">
            <w:pPr>
              <w:widowControl w:val="0"/>
              <w:tabs>
                <w:tab w:val="left" w:pos="180"/>
                <w:tab w:val="left" w:pos="36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t>30</w:t>
            </w:r>
          </w:p>
        </w:tc>
        <w:tc>
          <w:tcPr>
            <w:tcW w:w="2220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6B0F13">
            <w:pPr>
              <w:widowControl w:val="0"/>
              <w:tabs>
                <w:tab w:val="left" w:pos="180"/>
                <w:tab w:val="left" w:pos="36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  <w:lang w:val="en-GB"/>
              </w:rPr>
            </w:pPr>
          </w:p>
        </w:tc>
        <w:tc>
          <w:tcPr>
            <w:tcW w:w="2220" w:type="dxa"/>
          </w:tcPr>
          <w:p w14:paraId="222E2405">
            <w:pPr>
              <w:widowControl w:val="0"/>
              <w:tabs>
                <w:tab w:val="left" w:pos="180"/>
                <w:tab w:val="left" w:pos="36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  <w:lang w:val="en-GB"/>
              </w:rPr>
            </w:pPr>
          </w:p>
        </w:tc>
      </w:tr>
    </w:tbl>
    <w:p w14:paraId="36152DB8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b/>
          <w:kern w:val="24"/>
          <w:sz w:val="26"/>
          <w:szCs w:val="26"/>
          <w:lang w:val="en-GB"/>
        </w:rPr>
      </w:pPr>
      <w:r>
        <w:rPr>
          <w:b/>
          <w:kern w:val="24"/>
          <w:sz w:val="26"/>
          <w:szCs w:val="26"/>
          <w:lang w:val="en-GB"/>
        </w:rPr>
        <w:tab/>
      </w:r>
      <w:r>
        <w:rPr>
          <w:b/>
          <w:kern w:val="24"/>
          <w:sz w:val="26"/>
          <w:szCs w:val="26"/>
          <w:lang w:val="en-GB"/>
        </w:rPr>
        <w:tab/>
      </w:r>
      <w:r>
        <w:rPr>
          <w:b/>
          <w:kern w:val="24"/>
          <w:sz w:val="26"/>
          <w:szCs w:val="26"/>
          <w:lang w:val="en-GB"/>
        </w:rPr>
        <w:tab/>
      </w:r>
      <w:r>
        <w:rPr>
          <w:b/>
          <w:kern w:val="24"/>
          <w:sz w:val="26"/>
          <w:szCs w:val="26"/>
          <w:lang w:val="en-GB"/>
        </w:rPr>
        <w:t>(3 marks)</w:t>
      </w:r>
    </w:p>
    <w:p w14:paraId="6587B1D3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  <w:r>
        <w:rPr>
          <w:b/>
          <w:kern w:val="24"/>
          <w:sz w:val="26"/>
          <w:szCs w:val="26"/>
          <w:lang w:val="en-GB"/>
        </w:rPr>
        <w:tab/>
      </w:r>
      <w:r>
        <w:rPr>
          <w:b/>
          <w:kern w:val="24"/>
          <w:sz w:val="26"/>
          <w:szCs w:val="26"/>
          <w:lang w:val="en-GB"/>
        </w:rPr>
        <w:tab/>
      </w:r>
      <w:r>
        <w:rPr>
          <w:b/>
          <w:kern w:val="24"/>
          <w:sz w:val="26"/>
          <w:szCs w:val="26"/>
          <w:lang w:val="en-GB"/>
        </w:rPr>
        <w:t>iv)</w:t>
      </w:r>
      <w:r>
        <w:rPr>
          <w:kern w:val="24"/>
          <w:sz w:val="26"/>
          <w:szCs w:val="26"/>
          <w:lang w:val="en-GB"/>
        </w:rPr>
        <w:t xml:space="preserve"> Given that the volume of the liquid is </w:t>
      </w:r>
      <w:r>
        <w:rPr>
          <w:b/>
          <w:kern w:val="24"/>
          <w:sz w:val="26"/>
          <w:szCs w:val="26"/>
          <w:lang w:val="en-GB"/>
        </w:rPr>
        <w:t>V</w:t>
      </w:r>
      <w:r>
        <w:rPr>
          <w:kern w:val="24"/>
          <w:sz w:val="26"/>
          <w:szCs w:val="26"/>
          <w:lang w:val="en-GB"/>
        </w:rPr>
        <w:t xml:space="preserve"> and height of the liquid is </w:t>
      </w:r>
      <w:r>
        <w:rPr>
          <w:b/>
          <w:kern w:val="24"/>
          <w:sz w:val="26"/>
          <w:szCs w:val="26"/>
          <w:lang w:val="en-GB"/>
        </w:rPr>
        <w:t>h,</w:t>
      </w:r>
      <w:r>
        <w:rPr>
          <w:kern w:val="24"/>
          <w:sz w:val="26"/>
          <w:szCs w:val="26"/>
          <w:lang w:val="en-GB"/>
        </w:rPr>
        <w:t xml:space="preserve"> write an expression relating  the volume, the height, and the area </w:t>
      </w:r>
      <w:r>
        <w:rPr>
          <w:b/>
          <w:kern w:val="24"/>
          <w:sz w:val="26"/>
          <w:szCs w:val="26"/>
          <w:lang w:val="en-GB"/>
        </w:rPr>
        <w:t>A</w:t>
      </w:r>
      <w:r>
        <w:rPr>
          <w:kern w:val="24"/>
          <w:sz w:val="26"/>
          <w:szCs w:val="26"/>
          <w:lang w:val="en-GB"/>
        </w:rPr>
        <w:t xml:space="preserve"> of the boiling tube as indicated by the values in the table </w:t>
      </w:r>
      <w:r>
        <w:rPr>
          <w:b/>
          <w:kern w:val="24"/>
          <w:sz w:val="26"/>
          <w:szCs w:val="26"/>
          <w:lang w:val="en-GB"/>
        </w:rPr>
        <w:t xml:space="preserve">above                                                                                       </w:t>
      </w:r>
      <w:r>
        <w:rPr>
          <w:b/>
          <w:kern w:val="24"/>
          <w:sz w:val="26"/>
          <w:szCs w:val="26"/>
          <w:lang w:val="en-GB"/>
        </w:rPr>
        <w:tab/>
      </w:r>
      <w:r>
        <w:rPr>
          <w:b/>
          <w:kern w:val="24"/>
          <w:sz w:val="26"/>
          <w:szCs w:val="26"/>
          <w:lang w:val="en-GB"/>
        </w:rPr>
        <w:t>(2 marks)</w:t>
      </w:r>
    </w:p>
    <w:p w14:paraId="21BDDE85">
      <w:pPr>
        <w:widowControl w:val="0"/>
        <w:tabs>
          <w:tab w:val="left" w:pos="-31680"/>
          <w:tab w:val="left" w:pos="180"/>
          <w:tab w:val="left" w:pos="287"/>
          <w:tab w:val="left" w:pos="360"/>
          <w:tab w:val="right" w:pos="10148"/>
        </w:tabs>
        <w:spacing w:line="360" w:lineRule="auto"/>
        <w:ind w:left="270" w:right="-126" w:hanging="360"/>
        <w:rPr>
          <w:kern w:val="24"/>
          <w:sz w:val="26"/>
          <w:szCs w:val="26"/>
          <w:lang w:val="en-GB"/>
        </w:rPr>
      </w:pPr>
    </w:p>
    <w:p w14:paraId="0C0E594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D82CA4A">
      <w:pPr>
        <w:tabs>
          <w:tab w:val="left" w:pos="180"/>
        </w:tabs>
        <w:spacing w:line="360" w:lineRule="auto"/>
        <w:ind w:left="270" w:right="-126" w:hanging="360"/>
        <w:rPr>
          <w:rFonts w:eastAsiaTheme="minorHAnsi"/>
          <w:b/>
          <w:bCs/>
          <w:sz w:val="26"/>
          <w:szCs w:val="26"/>
          <w:u w:val="single"/>
          <w:lang w:val="en-GB"/>
        </w:rPr>
      </w:pPr>
    </w:p>
    <w:p w14:paraId="1555EFF3">
      <w:pPr>
        <w:tabs>
          <w:tab w:val="left" w:pos="180"/>
        </w:tabs>
        <w:spacing w:line="360" w:lineRule="auto"/>
        <w:ind w:right="-126"/>
        <w:rPr>
          <w:sz w:val="26"/>
          <w:szCs w:val="26"/>
        </w:rPr>
      </w:pPr>
      <w:bookmarkStart w:id="0" w:name="_GoBack"/>
      <w:bookmarkEnd w:id="0"/>
    </w:p>
    <w:sectPr>
      <w:pgSz w:w="12240" w:h="15840"/>
      <w:pgMar w:top="720" w:right="864" w:bottom="720" w:left="864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0EA02FA0"/>
    <w:multiLevelType w:val="multilevel"/>
    <w:tmpl w:val="0EA02FA0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>
    <w:nsid w:val="1E560CC8"/>
    <w:multiLevelType w:val="multilevel"/>
    <w:tmpl w:val="1E560C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2">
    <w:nsid w:val="5C811BCE"/>
    <w:multiLevelType w:val="multilevel"/>
    <w:tmpl w:val="5C811BCE"/>
    <w:lvl w:ilvl="0" w:tentative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7FBF1EB8"/>
    <w:multiLevelType w:val="multilevel"/>
    <w:tmpl w:val="7FBF1EB8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EE785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4B37A63"/>
    <w:rsid w:val="26EE7853"/>
    <w:rsid w:val="2FEA1BB6"/>
    <w:rsid w:val="4EC3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249">
    <w:name w:val="List Paragraph"/>
    <w:basedOn w:val="1"/>
    <w:qFormat/>
    <w:uiPriority w:val="1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6.wmf"/><Relationship Id="rId11" Type="http://schemas.openxmlformats.org/officeDocument/2006/relationships/image" Target="media/image5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159</Words>
  <Characters>730</Characters>
  <Lines>0</Lines>
  <Paragraphs>0</Paragraphs>
  <TotalTime>0</TotalTime>
  <ScaleCrop>false</ScaleCrop>
  <LinksUpToDate>false</LinksUpToDate>
  <CharactersWithSpaces>865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2025-09-09T16:35:00Z</dcterms:created>
  <dc:creator>MICHAEL</dc:creator>
  <cp:lastModifiedBy>MICHAEL</cp:lastModifiedBy>
  <dcterms:modified xsi:type="dcterms:W3CDTF">2025-09-09T16:38:39Z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DDAAB778A65240F6AEAF22A5DFC191BE_13</vt:lpwstr>
  </property>
</Properties>
</file>